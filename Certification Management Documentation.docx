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 w:after="0" w:line="240" w:lineRule="auto"/>
        <w:ind w:left="0" w:right="0" w:firstLine="0"/>
        <w:jc w:val="left"/>
        <w:rPr>
          <w:rFonts w:ascii="Times New Roman" w:hAnsi="Times New Roman" w:eastAsia="Times New Roman" w:cs="Times New Roman"/>
          <w:color w:val="auto"/>
          <w:spacing w:val="0"/>
          <w:position w:val="0"/>
          <w:sz w:val="27"/>
          <w:shd w:val="clear" w:fill="auto"/>
          <w:lang w:val="en-US"/>
        </w:rPr>
      </w:pPr>
    </w:p>
    <w:p>
      <w:pPr>
        <w:spacing w:before="0" w:after="0" w:line="1557" w:lineRule="auto"/>
        <w:ind w:left="118" w:right="0" w:firstLine="0"/>
        <w:jc w:val="left"/>
        <w:rPr>
          <w:rFonts w:ascii="Times New Roman" w:hAnsi="Times New Roman" w:eastAsia="Times New Roman" w:cs="Times New Roman"/>
          <w:b/>
          <w:color w:val="4F81BD"/>
          <w:spacing w:val="0"/>
          <w:position w:val="0"/>
          <w:sz w:val="40"/>
          <w:szCs w:val="40"/>
          <w:shd w:val="clear" w:fill="auto"/>
          <w:lang w:val="en-US"/>
        </w:rPr>
      </w:pPr>
      <w:r>
        <w:rPr>
          <w:rFonts w:ascii="Times New Roman" w:hAnsi="Times New Roman" w:eastAsia="Times New Roman" w:cs="Times New Roman"/>
          <w:b/>
          <w:color w:val="4F81BD"/>
          <w:spacing w:val="0"/>
          <w:position w:val="0"/>
          <w:sz w:val="40"/>
          <w:szCs w:val="40"/>
          <w:shd w:val="clear" w:fill="auto"/>
          <w:lang w:val="en-US"/>
        </w:rPr>
        <w:drawing>
          <wp:inline distT="0" distB="0" distL="114300" distR="114300">
            <wp:extent cx="1496060" cy="1210310"/>
            <wp:effectExtent l="0" t="0" r="8890" b="8890"/>
            <wp:docPr id="5" name="Picture 5" descr="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ertificate"/>
                    <pic:cNvPicPr>
                      <a:picLocks noChangeAspect="1"/>
                    </pic:cNvPicPr>
                  </pic:nvPicPr>
                  <pic:blipFill>
                    <a:blip r:embed="rId4"/>
                    <a:stretch>
                      <a:fillRect/>
                    </a:stretch>
                  </pic:blipFill>
                  <pic:spPr>
                    <a:xfrm>
                      <a:off x="0" y="0"/>
                      <a:ext cx="1496060" cy="1210310"/>
                    </a:xfrm>
                    <a:prstGeom prst="rect">
                      <a:avLst/>
                    </a:prstGeom>
                  </pic:spPr>
                </pic:pic>
              </a:graphicData>
            </a:graphic>
          </wp:inline>
        </w:drawing>
      </w:r>
    </w:p>
    <w:p>
      <w:pPr>
        <w:spacing w:before="0" w:after="0" w:line="1557" w:lineRule="auto"/>
        <w:ind w:right="0"/>
        <w:jc w:val="left"/>
        <w:rPr>
          <w:rFonts w:ascii="Times New Roman" w:hAnsi="Times New Roman" w:eastAsia="Times New Roman" w:cs="Times New Roman"/>
          <w:b/>
          <w:color w:val="2B33E1"/>
          <w:spacing w:val="-12"/>
          <w:position w:val="0"/>
          <w:sz w:val="44"/>
          <w:szCs w:val="44"/>
          <w:shd w:val="clear" w:fill="auto"/>
          <w:lang w:val="en-US"/>
        </w:rPr>
      </w:pPr>
      <w:r>
        <w:rPr>
          <w:rFonts w:ascii="Times New Roman" w:hAnsi="Times New Roman" w:eastAsia="Times New Roman" w:cs="Times New Roman"/>
          <w:b/>
          <w:color w:val="2B33E1"/>
          <w:spacing w:val="0"/>
          <w:position w:val="0"/>
          <w:sz w:val="72"/>
          <w:szCs w:val="72"/>
          <w:shd w:val="clear" w:fill="auto"/>
        </w:rPr>
        <w:t>Certification</w:t>
      </w:r>
      <w:r>
        <w:rPr>
          <w:rFonts w:ascii="Times New Roman" w:hAnsi="Times New Roman" w:eastAsia="Times New Roman" w:cs="Times New Roman"/>
          <w:b/>
          <w:color w:val="2B33E1"/>
          <w:spacing w:val="0"/>
          <w:position w:val="0"/>
          <w:sz w:val="72"/>
          <w:szCs w:val="72"/>
          <w:shd w:val="clear" w:fill="auto"/>
          <w:lang w:val="en-US"/>
        </w:rPr>
        <w:t xml:space="preserve"> </w:t>
      </w:r>
      <w:r>
        <w:rPr>
          <w:rFonts w:ascii="Times New Roman" w:hAnsi="Times New Roman" w:eastAsia="Times New Roman" w:cs="Times New Roman"/>
          <w:b/>
          <w:color w:val="2B33E1"/>
          <w:spacing w:val="-12"/>
          <w:position w:val="0"/>
          <w:sz w:val="72"/>
          <w:szCs w:val="72"/>
          <w:shd w:val="clear" w:fill="auto"/>
        </w:rPr>
        <w:t>Management</w:t>
      </w:r>
      <w:r>
        <w:rPr>
          <w:rFonts w:ascii="Times New Roman" w:hAnsi="Times New Roman" w:eastAsia="Times New Roman" w:cs="Times New Roman"/>
          <w:b/>
          <w:color w:val="2B33E1"/>
          <w:spacing w:val="-12"/>
          <w:position w:val="0"/>
          <w:sz w:val="44"/>
          <w:szCs w:val="44"/>
          <w:shd w:val="clear" w:fill="auto"/>
          <w:lang w:val="en-US"/>
        </w:rPr>
        <w:t xml:space="preserve"> </w:t>
      </w:r>
      <w:r>
        <w:rPr>
          <w:rFonts w:ascii="Times New Roman" w:hAnsi="Times New Roman" w:eastAsia="Times New Roman" w:cs="Times New Roman"/>
          <w:b/>
          <w:color w:val="2B33E1"/>
          <w:spacing w:val="-12"/>
          <w:position w:val="0"/>
          <w:sz w:val="44"/>
          <w:szCs w:val="44"/>
          <w:shd w:val="clear" w:fill="auto"/>
          <w:lang w:val="en-US"/>
        </w:rPr>
        <w:tab/>
      </w:r>
      <w:r>
        <w:rPr>
          <w:rFonts w:ascii="Times New Roman" w:hAnsi="Times New Roman" w:eastAsia="Times New Roman" w:cs="Times New Roman"/>
          <w:b/>
          <w:color w:val="2B33E1"/>
          <w:spacing w:val="-12"/>
          <w:position w:val="0"/>
          <w:sz w:val="44"/>
          <w:szCs w:val="44"/>
          <w:shd w:val="clear" w:fill="auto"/>
          <w:lang w:val="en-US"/>
        </w:rPr>
        <w:tab/>
      </w:r>
      <w:r>
        <w:rPr>
          <w:rFonts w:ascii="Times New Roman" w:hAnsi="Times New Roman" w:eastAsia="Times New Roman" w:cs="Times New Roman"/>
          <w:b/>
          <w:color w:val="2B33E1"/>
          <w:spacing w:val="-12"/>
          <w:position w:val="0"/>
          <w:sz w:val="44"/>
          <w:szCs w:val="44"/>
          <w:shd w:val="clear" w:fill="auto"/>
          <w:lang w:val="en-US"/>
        </w:rPr>
        <w:tab/>
      </w:r>
      <w:r>
        <w:rPr>
          <w:rFonts w:ascii="Times New Roman" w:hAnsi="Times New Roman" w:eastAsia="Times New Roman" w:cs="Times New Roman"/>
          <w:b/>
          <w:color w:val="2B33E1"/>
          <w:spacing w:val="-12"/>
          <w:position w:val="0"/>
          <w:sz w:val="44"/>
          <w:szCs w:val="44"/>
          <w:shd w:val="clear" w:fill="auto"/>
          <w:lang w:val="en-US"/>
        </w:rPr>
        <w:tab/>
      </w:r>
      <w:r>
        <w:rPr>
          <w:rFonts w:ascii="Times New Roman" w:hAnsi="Times New Roman" w:eastAsia="Times New Roman" w:cs="Times New Roman"/>
          <w:b/>
          <w:color w:val="2B33E1"/>
          <w:spacing w:val="-12"/>
          <w:position w:val="0"/>
          <w:sz w:val="72"/>
          <w:szCs w:val="72"/>
          <w:shd w:val="clear" w:fill="auto"/>
          <w:lang w:val="en-US"/>
        </w:rPr>
        <w:t>Application</w:t>
      </w:r>
    </w:p>
    <w:p>
      <w:pPr>
        <w:spacing w:before="66" w:after="0" w:line="240" w:lineRule="auto"/>
        <w:ind w:left="118" w:right="0" w:firstLine="0"/>
        <w:jc w:val="left"/>
        <w:rPr>
          <w:rFonts w:ascii="Trebuchet MS" w:hAnsi="Trebuchet MS" w:eastAsia="Trebuchet MS" w:cs="Trebuchet MS"/>
          <w:color w:val="auto"/>
          <w:spacing w:val="0"/>
          <w:position w:val="0"/>
          <w:sz w:val="44"/>
          <w:szCs w:val="44"/>
          <w:shd w:val="clear" w:fill="auto"/>
        </w:rPr>
      </w:pPr>
    </w:p>
    <w:p>
      <w:pPr>
        <w:spacing w:before="66" w:after="0" w:line="240" w:lineRule="auto"/>
        <w:ind w:right="0"/>
        <w:jc w:val="left"/>
        <w:rPr>
          <w:rFonts w:ascii="Trebuchet MS" w:hAnsi="Trebuchet MS" w:eastAsia="Trebuchet MS" w:cs="Trebuchet MS"/>
          <w:color w:val="auto"/>
          <w:spacing w:val="0"/>
          <w:position w:val="0"/>
          <w:sz w:val="44"/>
          <w:szCs w:val="44"/>
          <w:shd w:val="clear" w:fill="auto"/>
        </w:rPr>
      </w:pPr>
    </w:p>
    <w:p>
      <w:pPr>
        <w:spacing w:before="84" w:after="0" w:line="240" w:lineRule="auto"/>
        <w:ind w:left="118" w:right="0" w:firstLine="0"/>
        <w:jc w:val="left"/>
        <w:rPr>
          <w:rFonts w:hint="default" w:ascii="Times New Roman" w:hAnsi="Times New Roman" w:eastAsia="Trebuchet MS" w:cs="Times New Roman"/>
          <w:color w:val="000000" w:themeColor="text1"/>
          <w:spacing w:val="0"/>
          <w:position w:val="0"/>
          <w:sz w:val="36"/>
          <w:szCs w:val="36"/>
          <w:shd w:val="clear" w:fill="auto"/>
        </w:rPr>
      </w:pPr>
      <w:r>
        <w:rPr>
          <w:rFonts w:hint="default" w:ascii="Times New Roman" w:hAnsi="Times New Roman" w:eastAsia="Trebuchet MS" w:cs="Times New Roman"/>
          <w:b/>
          <w:bCs/>
          <w:color w:val="000000" w:themeColor="text1"/>
          <w:spacing w:val="0"/>
          <w:position w:val="0"/>
          <w:sz w:val="36"/>
          <w:szCs w:val="36"/>
          <w:shd w:val="clear" w:fill="auto"/>
        </w:rPr>
        <w:t>Prepared For</w:t>
      </w:r>
    </w:p>
    <w:p>
      <w:pPr>
        <w:spacing w:before="84" w:after="0" w:line="240" w:lineRule="auto"/>
        <w:ind w:left="118" w:right="0" w:firstLine="0"/>
        <w:jc w:val="left"/>
        <w:rPr>
          <w:rFonts w:hint="default" w:ascii="Times New Roman" w:hAnsi="Times New Roman" w:eastAsia="Trebuchet MS" w:cs="Times New Roman"/>
          <w:color w:val="000000" w:themeColor="text1"/>
          <w:spacing w:val="0"/>
          <w:position w:val="0"/>
          <w:sz w:val="32"/>
          <w:szCs w:val="32"/>
          <w:shd w:val="clear" w:fill="auto"/>
        </w:rPr>
      </w:pPr>
      <w:r>
        <w:rPr>
          <w:rFonts w:hint="default" w:ascii="Times New Roman" w:hAnsi="Times New Roman" w:eastAsia="Trebuchet MS" w:cs="Times New Roman"/>
          <w:color w:val="000000" w:themeColor="text1"/>
          <w:spacing w:val="0"/>
          <w:position w:val="0"/>
          <w:sz w:val="32"/>
          <w:szCs w:val="32"/>
          <w:shd w:val="clear" w:fill="auto"/>
        </w:rPr>
        <w:t>CRM SFDC Training Program</w:t>
      </w:r>
    </w:p>
    <w:p>
      <w:pPr>
        <w:spacing w:before="84" w:after="0" w:line="240" w:lineRule="auto"/>
        <w:ind w:left="118" w:right="0" w:firstLine="0"/>
        <w:jc w:val="left"/>
        <w:rPr>
          <w:rFonts w:hint="default" w:ascii="Times New Roman" w:hAnsi="Times New Roman" w:eastAsia="Trebuchet MS" w:cs="Times New Roman"/>
          <w:color w:val="000000" w:themeColor="text1"/>
          <w:spacing w:val="0"/>
          <w:position w:val="0"/>
          <w:sz w:val="36"/>
          <w:szCs w:val="36"/>
          <w:shd w:val="clear" w:fill="auto"/>
        </w:rPr>
      </w:pPr>
      <w:r>
        <w:rPr>
          <w:rFonts w:hint="default" w:ascii="Times New Roman" w:hAnsi="Times New Roman" w:eastAsia="Trebuchet MS" w:cs="Times New Roman"/>
          <w:color w:val="000000" w:themeColor="text1"/>
          <w:spacing w:val="0"/>
          <w:position w:val="0"/>
          <w:sz w:val="32"/>
          <w:szCs w:val="32"/>
          <w:shd w:val="clear" w:fill="auto"/>
        </w:rPr>
        <w:t>Capgemini Technology Services</w:t>
      </w:r>
    </w:p>
    <w:p>
      <w:pPr>
        <w:spacing w:before="84" w:after="0" w:line="240" w:lineRule="auto"/>
        <w:ind w:left="118" w:right="0" w:firstLine="0"/>
        <w:jc w:val="left"/>
        <w:rPr>
          <w:rFonts w:hint="default" w:ascii="Times New Roman" w:hAnsi="Times New Roman" w:eastAsia="Trebuchet MS" w:cs="Times New Roman"/>
          <w:color w:val="000000" w:themeColor="text1"/>
          <w:spacing w:val="0"/>
          <w:position w:val="0"/>
          <w:sz w:val="36"/>
          <w:szCs w:val="36"/>
          <w:shd w:val="clear" w:fill="auto"/>
        </w:rPr>
      </w:pPr>
    </w:p>
    <w:p>
      <w:pPr>
        <w:spacing w:before="84" w:after="0" w:line="240" w:lineRule="auto"/>
        <w:ind w:left="118" w:right="0" w:firstLine="0"/>
        <w:jc w:val="left"/>
        <w:rPr>
          <w:rFonts w:hint="default" w:ascii="Times New Roman" w:hAnsi="Times New Roman" w:eastAsia="Trebuchet MS" w:cs="Times New Roman"/>
          <w:b/>
          <w:bCs/>
          <w:color w:val="000000" w:themeColor="text1"/>
          <w:spacing w:val="0"/>
          <w:position w:val="0"/>
          <w:sz w:val="36"/>
          <w:szCs w:val="36"/>
          <w:shd w:val="clear" w:fill="auto"/>
        </w:rPr>
      </w:pPr>
      <w:r>
        <w:rPr>
          <w:rFonts w:hint="default" w:ascii="Times New Roman" w:hAnsi="Times New Roman" w:eastAsia="Trebuchet MS" w:cs="Times New Roman"/>
          <w:b/>
          <w:bCs/>
          <w:color w:val="000000" w:themeColor="text1"/>
          <w:spacing w:val="0"/>
          <w:position w:val="0"/>
          <w:sz w:val="36"/>
          <w:szCs w:val="36"/>
          <w:shd w:val="clear" w:fill="auto"/>
        </w:rPr>
        <w:t>Prepared By</w:t>
      </w:r>
    </w:p>
    <w:p>
      <w:pPr>
        <w:spacing w:before="84" w:after="0" w:line="240" w:lineRule="auto"/>
        <w:ind w:left="118" w:right="0" w:firstLine="0"/>
        <w:jc w:val="left"/>
        <w:rPr>
          <w:rFonts w:hint="default" w:ascii="Times New Roman" w:hAnsi="Times New Roman" w:eastAsia="Trebuchet MS" w:cs="Times New Roman"/>
          <w:color w:val="000000" w:themeColor="text1"/>
          <w:spacing w:val="0"/>
          <w:position w:val="0"/>
          <w:sz w:val="32"/>
          <w:szCs w:val="32"/>
          <w:shd w:val="clear" w:fill="auto"/>
          <w:lang w:val="en-US"/>
        </w:rPr>
      </w:pPr>
      <w:r>
        <w:rPr>
          <w:rFonts w:hint="default" w:ascii="Times New Roman" w:hAnsi="Times New Roman" w:eastAsia="Trebuchet MS" w:cs="Times New Roman"/>
          <w:color w:val="000000" w:themeColor="text1"/>
          <w:spacing w:val="0"/>
          <w:position w:val="0"/>
          <w:sz w:val="32"/>
          <w:szCs w:val="32"/>
          <w:shd w:val="clear" w:fill="auto"/>
          <w:lang w:val="en-US"/>
        </w:rPr>
        <w:t>Simran Gupta</w:t>
      </w:r>
    </w:p>
    <w:p>
      <w:pPr>
        <w:spacing w:before="84" w:after="0" w:line="240" w:lineRule="auto"/>
        <w:ind w:left="118" w:right="0" w:firstLine="0"/>
        <w:jc w:val="left"/>
        <w:rPr>
          <w:rFonts w:ascii="Trebuchet MS" w:hAnsi="Trebuchet MS" w:eastAsia="Trebuchet MS" w:cs="Trebuchet MS"/>
          <w:color w:val="000000" w:themeColor="text1"/>
          <w:spacing w:val="0"/>
          <w:position w:val="0"/>
          <w:sz w:val="44"/>
          <w:shd w:val="clear" w:fill="auto"/>
          <w:lang w:val="en-US"/>
        </w:rPr>
      </w:pPr>
      <w:r>
        <w:rPr>
          <w:rFonts w:hint="default" w:ascii="Times New Roman" w:hAnsi="Times New Roman" w:eastAsia="Trebuchet MS" w:cs="Times New Roman"/>
          <w:color w:val="000000" w:themeColor="text1"/>
          <w:spacing w:val="0"/>
          <w:position w:val="0"/>
          <w:sz w:val="32"/>
          <w:szCs w:val="32"/>
          <w:shd w:val="clear" w:fill="auto"/>
        </w:rPr>
        <w:t>Emp Id - 46022</w:t>
      </w:r>
      <w:r>
        <w:rPr>
          <w:rFonts w:hint="default" w:ascii="Times New Roman" w:hAnsi="Times New Roman" w:eastAsia="Trebuchet MS" w:cs="Times New Roman"/>
          <w:color w:val="000000" w:themeColor="text1"/>
          <w:spacing w:val="0"/>
          <w:position w:val="0"/>
          <w:sz w:val="32"/>
          <w:szCs w:val="32"/>
          <w:shd w:val="clear" w:fill="auto"/>
          <w:lang w:val="en-US"/>
        </w:rPr>
        <w:t>545</w:t>
      </w:r>
    </w:p>
    <w:p>
      <w:pPr>
        <w:spacing w:before="84" w:after="0" w:line="240" w:lineRule="auto"/>
        <w:ind w:right="0"/>
        <w:jc w:val="left"/>
        <w:rPr>
          <w:rFonts w:ascii="Trebuchet MS" w:hAnsi="Trebuchet MS" w:eastAsia="Trebuchet MS" w:cs="Trebuchet MS"/>
          <w:color w:val="4F81BD"/>
          <w:spacing w:val="0"/>
          <w:position w:val="0"/>
          <w:sz w:val="44"/>
          <w:shd w:val="clear" w:fill="auto"/>
          <w:lang w:val="en-US"/>
        </w:rPr>
      </w:pPr>
    </w:p>
    <w:p>
      <w:pPr>
        <w:spacing w:before="0" w:after="0" w:line="783" w:lineRule="auto"/>
        <w:ind w:left="118" w:right="0" w:firstLine="0"/>
        <w:jc w:val="left"/>
        <w:rPr>
          <w:rFonts w:hint="default" w:ascii="Times New Roman" w:hAnsi="Times New Roman" w:eastAsia="Trebuchet MS" w:cs="Times New Roman"/>
          <w:color w:val="4F81BD"/>
          <w:spacing w:val="0"/>
          <w:position w:val="0"/>
          <w:sz w:val="52"/>
          <w:szCs w:val="52"/>
          <w:shd w:val="clear" w:fill="auto"/>
        </w:rPr>
      </w:pPr>
      <w:r>
        <w:rPr>
          <w:rFonts w:hint="default" w:ascii="Times New Roman" w:hAnsi="Times New Roman" w:eastAsia="Trebuchet MS" w:cs="Times New Roman"/>
          <w:color w:val="4F81BD"/>
          <w:spacing w:val="0"/>
          <w:position w:val="0"/>
          <w:sz w:val="52"/>
          <w:szCs w:val="52"/>
          <w:shd w:val="clear" w:fill="auto"/>
        </w:rPr>
        <w:t>Abstract</w:t>
      </w:r>
      <w:r>
        <w:rPr>
          <w:rFonts w:hint="default" w:ascii="Times New Roman" w:hAnsi="Times New Roman" w:eastAsia="Trebuchet MS" w:cs="Times New Roman"/>
          <w:color w:val="4F81BD"/>
          <w:spacing w:val="-68"/>
          <w:position w:val="0"/>
          <w:sz w:val="52"/>
          <w:szCs w:val="52"/>
          <w:shd w:val="clear" w:fill="auto"/>
        </w:rPr>
        <w:t xml:space="preserve"> :</w:t>
      </w:r>
    </w:p>
    <w:p>
      <w:pPr>
        <w:spacing w:before="0" w:after="0" w:line="240" w:lineRule="auto"/>
        <w:ind w:left="0" w:right="0"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 Certification Management Application is a salesforce-based application for</w:t>
      </w:r>
      <w:r>
        <w:rPr>
          <w:rFonts w:hint="default" w:ascii="Times New Roman" w:hAnsi="Times New Roman" w:eastAsia="Trebuchet MS" w:cs="Times New Roman"/>
          <w:color w:val="000000" w:themeColor="text1"/>
          <w:spacing w:val="0"/>
          <w:position w:val="0"/>
          <w:sz w:val="26"/>
          <w:shd w:val="clear" w:fill="auto"/>
          <w:lang w:val="en-US"/>
        </w:rPr>
        <w:t xml:space="preserve"> </w:t>
      </w:r>
      <w:r>
        <w:rPr>
          <w:rFonts w:hint="default" w:ascii="Times New Roman" w:hAnsi="Times New Roman" w:eastAsia="Trebuchet MS" w:cs="Times New Roman"/>
          <w:color w:val="000000" w:themeColor="text1"/>
          <w:spacing w:val="0"/>
          <w:position w:val="0"/>
          <w:sz w:val="26"/>
          <w:shd w:val="clear" w:fill="auto"/>
        </w:rPr>
        <w:t>the management of certifications and vouchers. The application is made using</w:t>
      </w:r>
      <w:r>
        <w:rPr>
          <w:rFonts w:hint="default" w:ascii="Times New Roman" w:hAnsi="Times New Roman" w:eastAsia="Trebuchet MS" w:cs="Times New Roman"/>
          <w:color w:val="000000" w:themeColor="text1"/>
          <w:spacing w:val="0"/>
          <w:position w:val="0"/>
          <w:sz w:val="26"/>
          <w:shd w:val="clear" w:fill="auto"/>
          <w:lang w:val="en-US"/>
        </w:rPr>
        <w:t xml:space="preserve"> </w:t>
      </w:r>
      <w:r>
        <w:rPr>
          <w:rFonts w:hint="default" w:ascii="Times New Roman" w:hAnsi="Times New Roman" w:eastAsia="Trebuchet MS" w:cs="Times New Roman"/>
          <w:color w:val="000000" w:themeColor="text1"/>
          <w:spacing w:val="0"/>
          <w:position w:val="0"/>
          <w:sz w:val="26"/>
          <w:shd w:val="clear" w:fill="auto"/>
        </w:rPr>
        <w:t>the tools such as process builder, approval process, apex triggers provided by</w:t>
      </w:r>
      <w:r>
        <w:rPr>
          <w:rFonts w:hint="default" w:ascii="Times New Roman" w:hAnsi="Times New Roman" w:eastAsia="Trebuchet MS" w:cs="Times New Roman"/>
          <w:color w:val="000000" w:themeColor="text1"/>
          <w:spacing w:val="0"/>
          <w:position w:val="0"/>
          <w:sz w:val="26"/>
          <w:shd w:val="clear" w:fill="auto"/>
          <w:lang w:val="en-US"/>
        </w:rPr>
        <w:t xml:space="preserve"> </w:t>
      </w:r>
      <w:r>
        <w:rPr>
          <w:rFonts w:hint="default" w:ascii="Times New Roman" w:hAnsi="Times New Roman" w:eastAsia="Trebuchet MS" w:cs="Times New Roman"/>
          <w:color w:val="000000" w:themeColor="text1"/>
          <w:spacing w:val="0"/>
          <w:position w:val="0"/>
          <w:sz w:val="26"/>
          <w:shd w:val="clear" w:fill="auto"/>
        </w:rPr>
        <w:t>salesforce. The application uses the following 4 custom objects:</w:t>
      </w:r>
    </w:p>
    <w:p>
      <w:pPr>
        <w:spacing w:before="0" w:after="0" w:line="240" w:lineRule="auto"/>
        <w:ind w:left="0" w:right="0"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1. Employees</w:t>
      </w:r>
    </w:p>
    <w:p>
      <w:pPr>
        <w:spacing w:before="0" w:after="0" w:line="240" w:lineRule="auto"/>
        <w:ind w:left="0" w:right="0"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2. Certifications</w:t>
      </w:r>
    </w:p>
    <w:p>
      <w:pPr>
        <w:spacing w:before="0" w:after="0" w:line="240" w:lineRule="auto"/>
        <w:ind w:left="0" w:right="0"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3. Vouchers</w:t>
      </w:r>
    </w:p>
    <w:p>
      <w:pPr>
        <w:spacing w:before="0" w:after="0" w:line="240" w:lineRule="auto"/>
        <w:ind w:left="0" w:right="0"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4. Certification Requests</w:t>
      </w:r>
    </w:p>
    <w:p>
      <w:pPr>
        <w:spacing w:before="0" w:after="0" w:line="240" w:lineRule="auto"/>
        <w:ind w:left="0" w:right="0"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 main purpose of this application is to allow the employees of an</w:t>
      </w:r>
    </w:p>
    <w:p>
      <w:pPr>
        <w:spacing w:before="0" w:after="0" w:line="240" w:lineRule="auto"/>
        <w:ind w:left="0" w:right="0" w:firstLine="0"/>
        <w:jc w:val="left"/>
        <w:rPr>
          <w:rFonts w:hint="default" w:ascii="Times New Roman" w:hAnsi="Times New Roman" w:eastAsia="Trebuchet MS" w:cs="Times New Roman"/>
          <w:color w:val="auto"/>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organisation to request for the certification and the respective voucher easily.The application also allows to keep track of different employees passed or</w:t>
      </w:r>
      <w:r>
        <w:rPr>
          <w:rFonts w:hint="default" w:ascii="Times New Roman" w:hAnsi="Times New Roman" w:eastAsia="Trebuchet MS" w:cs="Times New Roman"/>
          <w:color w:val="000000" w:themeColor="text1"/>
          <w:spacing w:val="0"/>
          <w:position w:val="0"/>
          <w:sz w:val="26"/>
          <w:shd w:val="clear" w:fill="auto"/>
          <w:lang w:val="en-US"/>
        </w:rPr>
        <w:t xml:space="preserve"> </w:t>
      </w:r>
      <w:r>
        <w:rPr>
          <w:rFonts w:hint="default" w:ascii="Times New Roman" w:hAnsi="Times New Roman" w:eastAsia="Trebuchet MS" w:cs="Times New Roman"/>
          <w:color w:val="000000" w:themeColor="text1"/>
          <w:spacing w:val="0"/>
          <w:position w:val="0"/>
          <w:sz w:val="26"/>
          <w:shd w:val="clear" w:fill="auto"/>
        </w:rPr>
        <w:t>failed in different certifications using the reports tool provided by salesforce.</w:t>
      </w:r>
      <w:r>
        <w:rPr>
          <w:rFonts w:hint="default" w:ascii="Times New Roman" w:hAnsi="Times New Roman" w:eastAsia="Trebuchet MS" w:cs="Times New Roman"/>
          <w:color w:val="000000" w:themeColor="text1"/>
          <w:spacing w:val="0"/>
          <w:position w:val="0"/>
          <w:sz w:val="26"/>
          <w:shd w:val="clear" w:fill="auto"/>
          <w:lang w:val="en-US"/>
        </w:rPr>
        <w:t xml:space="preserve"> </w:t>
      </w:r>
      <w:r>
        <w:rPr>
          <w:rFonts w:hint="default" w:ascii="Times New Roman" w:hAnsi="Times New Roman" w:eastAsia="Trebuchet MS" w:cs="Times New Roman"/>
          <w:color w:val="000000" w:themeColor="text1"/>
          <w:spacing w:val="0"/>
          <w:position w:val="0"/>
          <w:sz w:val="26"/>
          <w:shd w:val="clear" w:fill="auto"/>
        </w:rPr>
        <w:t>The application also leverages the power of Lightning Web Components for</w:t>
      </w:r>
      <w:r>
        <w:rPr>
          <w:rFonts w:hint="default" w:ascii="Times New Roman" w:hAnsi="Times New Roman" w:eastAsia="Trebuchet MS" w:cs="Times New Roman"/>
          <w:color w:val="000000" w:themeColor="text1"/>
          <w:spacing w:val="0"/>
          <w:position w:val="0"/>
          <w:sz w:val="26"/>
          <w:shd w:val="clear" w:fill="auto"/>
          <w:lang w:val="en-US"/>
        </w:rPr>
        <w:t xml:space="preserve"> </w:t>
      </w:r>
      <w:r>
        <w:rPr>
          <w:rFonts w:hint="default" w:ascii="Times New Roman" w:hAnsi="Times New Roman" w:eastAsia="Trebuchet MS" w:cs="Times New Roman"/>
          <w:color w:val="000000" w:themeColor="text1"/>
          <w:spacing w:val="0"/>
          <w:position w:val="0"/>
          <w:sz w:val="26"/>
          <w:shd w:val="clear" w:fill="auto"/>
        </w:rPr>
        <w:t>building the user interface for the application.</w:t>
      </w:r>
    </w:p>
    <w:p>
      <w:pPr>
        <w:spacing w:before="7" w:after="0" w:line="240" w:lineRule="auto"/>
        <w:ind w:left="0" w:right="0" w:firstLine="0"/>
        <w:jc w:val="left"/>
        <w:rPr>
          <w:rFonts w:hint="default" w:ascii="Times New Roman" w:hAnsi="Times New Roman" w:eastAsia="Trebuchet MS" w:cs="Times New Roman"/>
          <w:color w:val="auto"/>
          <w:spacing w:val="0"/>
          <w:position w:val="0"/>
          <w:sz w:val="26"/>
          <w:shd w:val="clear" w:fill="auto"/>
        </w:rPr>
      </w:pPr>
    </w:p>
    <w:p>
      <w:pPr>
        <w:spacing w:before="335" w:after="0" w:line="254" w:lineRule="auto"/>
        <w:ind w:left="118" w:right="228" w:firstLine="0"/>
        <w:jc w:val="left"/>
        <w:rPr>
          <w:rFonts w:hint="default" w:ascii="Times New Roman" w:hAnsi="Times New Roman" w:eastAsia="Trebuchet MS" w:cs="Times New Roman"/>
          <w:color w:val="4F81BD"/>
          <w:spacing w:val="0"/>
          <w:position w:val="0"/>
          <w:sz w:val="52"/>
          <w:szCs w:val="52"/>
          <w:shd w:val="clear" w:fill="auto"/>
        </w:rPr>
      </w:pPr>
      <w:r>
        <w:rPr>
          <w:rFonts w:hint="default" w:ascii="Times New Roman" w:hAnsi="Times New Roman" w:eastAsia="Trebuchet MS" w:cs="Times New Roman"/>
          <w:color w:val="4F81BD"/>
          <w:spacing w:val="0"/>
          <w:position w:val="0"/>
          <w:sz w:val="52"/>
          <w:szCs w:val="52"/>
          <w:shd w:val="clear" w:fill="auto"/>
        </w:rPr>
        <w:t>Scope:</w:t>
      </w:r>
    </w:p>
    <w:p>
      <w:pPr>
        <w:spacing w:before="335" w:after="0" w:line="254" w:lineRule="auto"/>
        <w:ind w:left="118" w:right="228"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4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Following</w:t>
      </w:r>
      <w:r>
        <w:rPr>
          <w:rFonts w:hint="default" w:ascii="Times New Roman" w:hAnsi="Times New Roman" w:eastAsia="Trebuchet MS" w:cs="Times New Roman"/>
          <w:color w:val="000000" w:themeColor="text1"/>
          <w:spacing w:val="-47"/>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is</w:t>
      </w:r>
      <w:r>
        <w:rPr>
          <w:rFonts w:hint="default" w:ascii="Times New Roman" w:hAnsi="Times New Roman" w:eastAsia="Trebuchet MS" w:cs="Times New Roman"/>
          <w:color w:val="000000" w:themeColor="text1"/>
          <w:spacing w:val="-4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4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functionality</w:t>
      </w:r>
      <w:r>
        <w:rPr>
          <w:rFonts w:hint="default" w:ascii="Times New Roman" w:hAnsi="Times New Roman" w:eastAsia="Trebuchet MS" w:cs="Times New Roman"/>
          <w:color w:val="000000" w:themeColor="text1"/>
          <w:spacing w:val="-4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which</w:t>
      </w:r>
      <w:r>
        <w:rPr>
          <w:rFonts w:hint="default" w:ascii="Times New Roman" w:hAnsi="Times New Roman" w:eastAsia="Trebuchet MS" w:cs="Times New Roman"/>
          <w:color w:val="000000" w:themeColor="text1"/>
          <w:spacing w:val="-4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is</w:t>
      </w:r>
      <w:r>
        <w:rPr>
          <w:rFonts w:hint="default" w:ascii="Times New Roman" w:hAnsi="Times New Roman" w:eastAsia="Trebuchet MS" w:cs="Times New Roman"/>
          <w:color w:val="000000" w:themeColor="text1"/>
          <w:spacing w:val="-4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provided</w:t>
      </w:r>
      <w:r>
        <w:rPr>
          <w:rFonts w:hint="default" w:ascii="Times New Roman" w:hAnsi="Times New Roman" w:eastAsia="Trebuchet MS" w:cs="Times New Roman"/>
          <w:color w:val="000000" w:themeColor="text1"/>
          <w:spacing w:val="-4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by</w:t>
      </w:r>
      <w:r>
        <w:rPr>
          <w:rFonts w:hint="default" w:ascii="Times New Roman" w:hAnsi="Times New Roman" w:eastAsia="Trebuchet MS" w:cs="Times New Roman"/>
          <w:color w:val="000000" w:themeColor="text1"/>
          <w:spacing w:val="-47"/>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4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system.</w:t>
      </w:r>
      <w:r>
        <w:rPr>
          <w:rFonts w:hint="default" w:ascii="Times New Roman" w:hAnsi="Times New Roman" w:eastAsia="Trebuchet MS" w:cs="Times New Roman"/>
          <w:color w:val="000000" w:themeColor="text1"/>
          <w:spacing w:val="-49"/>
          <w:position w:val="0"/>
          <w:sz w:val="26"/>
          <w:shd w:val="clear" w:fill="auto"/>
        </w:rPr>
        <w:t xml:space="preserve"> </w:t>
      </w:r>
      <w:r>
        <w:rPr>
          <w:rFonts w:hint="default" w:ascii="Times New Roman" w:hAnsi="Times New Roman" w:eastAsia="Trebuchet MS" w:cs="Times New Roman"/>
          <w:color w:val="000000" w:themeColor="text1"/>
          <w:spacing w:val="2"/>
          <w:position w:val="0"/>
          <w:sz w:val="26"/>
          <w:shd w:val="clear" w:fill="auto"/>
        </w:rPr>
        <w:t>Over</w:t>
      </w:r>
      <w:r>
        <w:rPr>
          <w:rFonts w:hint="default" w:ascii="Times New Roman" w:hAnsi="Times New Roman" w:eastAsia="Trebuchet MS" w:cs="Times New Roman"/>
          <w:color w:val="000000" w:themeColor="text1"/>
          <w:spacing w:val="-4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here,</w:t>
      </w:r>
      <w:r>
        <w:rPr>
          <w:rFonts w:hint="default" w:ascii="Times New Roman" w:hAnsi="Times New Roman" w:eastAsia="Trebuchet MS" w:cs="Times New Roman"/>
          <w:color w:val="000000" w:themeColor="text1"/>
          <w:spacing w:val="-4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there</w:t>
      </w:r>
      <w:r>
        <w:rPr>
          <w:rFonts w:hint="default" w:ascii="Times New Roman" w:hAnsi="Times New Roman" w:eastAsia="Trebuchet MS" w:cs="Times New Roman"/>
          <w:color w:val="000000" w:themeColor="text1"/>
          <w:spacing w:val="-4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are</w:t>
      </w:r>
      <w:r>
        <w:rPr>
          <w:rFonts w:hint="default" w:ascii="Times New Roman" w:hAnsi="Times New Roman" w:eastAsia="Trebuchet MS" w:cs="Times New Roman"/>
          <w:color w:val="000000" w:themeColor="text1"/>
          <w:spacing w:val="-4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2 categories</w:t>
      </w:r>
      <w:r>
        <w:rPr>
          <w:rFonts w:hint="default" w:ascii="Times New Roman" w:hAnsi="Times New Roman" w:eastAsia="Trebuchet MS" w:cs="Times New Roman"/>
          <w:color w:val="000000" w:themeColor="text1"/>
          <w:spacing w:val="-43"/>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of</w:t>
      </w:r>
      <w:r>
        <w:rPr>
          <w:rFonts w:hint="default" w:ascii="Times New Roman" w:hAnsi="Times New Roman" w:eastAsia="Trebuchet MS" w:cs="Times New Roman"/>
          <w:color w:val="000000" w:themeColor="text1"/>
          <w:spacing w:val="-4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people</w:t>
      </w:r>
      <w:r>
        <w:rPr>
          <w:rFonts w:hint="default" w:ascii="Times New Roman" w:hAnsi="Times New Roman" w:eastAsia="Trebuchet MS" w:cs="Times New Roman"/>
          <w:color w:val="000000" w:themeColor="text1"/>
          <w:spacing w:val="-43"/>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using</w:t>
      </w:r>
      <w:r>
        <w:rPr>
          <w:rFonts w:hint="default" w:ascii="Times New Roman" w:hAnsi="Times New Roman" w:eastAsia="Trebuchet MS" w:cs="Times New Roman"/>
          <w:color w:val="000000" w:themeColor="text1"/>
          <w:spacing w:val="-43"/>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this</w:t>
      </w:r>
      <w:r>
        <w:rPr>
          <w:rFonts w:hint="default" w:ascii="Times New Roman" w:hAnsi="Times New Roman" w:eastAsia="Trebuchet MS" w:cs="Times New Roman"/>
          <w:color w:val="000000" w:themeColor="text1"/>
          <w:spacing w:val="-43"/>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system.</w:t>
      </w:r>
      <w:r>
        <w:rPr>
          <w:rFonts w:hint="default" w:ascii="Times New Roman" w:hAnsi="Times New Roman" w:eastAsia="Trebuchet MS" w:cs="Times New Roman"/>
          <w:color w:val="000000" w:themeColor="text1"/>
          <w:spacing w:val="-4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Each</w:t>
      </w:r>
      <w:r>
        <w:rPr>
          <w:rFonts w:hint="default" w:ascii="Times New Roman" w:hAnsi="Times New Roman" w:eastAsia="Trebuchet MS" w:cs="Times New Roman"/>
          <w:color w:val="000000" w:themeColor="text1"/>
          <w:spacing w:val="-42"/>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of</w:t>
      </w:r>
      <w:r>
        <w:rPr>
          <w:rFonts w:hint="default" w:ascii="Times New Roman" w:hAnsi="Times New Roman" w:eastAsia="Trebuchet MS" w:cs="Times New Roman"/>
          <w:color w:val="000000" w:themeColor="text1"/>
          <w:spacing w:val="-4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them</w:t>
      </w:r>
      <w:r>
        <w:rPr>
          <w:rFonts w:hint="default" w:ascii="Times New Roman" w:hAnsi="Times New Roman" w:eastAsia="Trebuchet MS" w:cs="Times New Roman"/>
          <w:color w:val="000000" w:themeColor="text1"/>
          <w:spacing w:val="-4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has</w:t>
      </w:r>
      <w:r>
        <w:rPr>
          <w:rFonts w:hint="default" w:ascii="Times New Roman" w:hAnsi="Times New Roman" w:eastAsia="Trebuchet MS" w:cs="Times New Roman"/>
          <w:color w:val="000000" w:themeColor="text1"/>
          <w:spacing w:val="-43"/>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their</w:t>
      </w:r>
      <w:r>
        <w:rPr>
          <w:rFonts w:hint="default" w:ascii="Times New Roman" w:hAnsi="Times New Roman" w:eastAsia="Trebuchet MS" w:cs="Times New Roman"/>
          <w:color w:val="000000" w:themeColor="text1"/>
          <w:spacing w:val="-42"/>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pros</w:t>
      </w:r>
      <w:r>
        <w:rPr>
          <w:rFonts w:hint="default" w:ascii="Times New Roman" w:hAnsi="Times New Roman" w:eastAsia="Trebuchet MS" w:cs="Times New Roman"/>
          <w:color w:val="000000" w:themeColor="text1"/>
          <w:spacing w:val="-43"/>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in</w:t>
      </w:r>
      <w:r>
        <w:rPr>
          <w:rFonts w:hint="default" w:ascii="Times New Roman" w:hAnsi="Times New Roman" w:eastAsia="Trebuchet MS" w:cs="Times New Roman"/>
          <w:color w:val="000000" w:themeColor="text1"/>
          <w:spacing w:val="-43"/>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4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app.</w:t>
      </w:r>
    </w:p>
    <w:p>
      <w:pPr>
        <w:numPr>
          <w:ilvl w:val="0"/>
          <w:numId w:val="1"/>
        </w:numPr>
        <w:tabs>
          <w:tab w:val="left" w:pos="479"/>
        </w:tabs>
        <w:spacing w:before="157" w:after="0" w:line="240" w:lineRule="auto"/>
        <w:ind w:left="47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App</w:t>
      </w:r>
      <w:r>
        <w:rPr>
          <w:rFonts w:hint="default" w:ascii="Times New Roman" w:hAnsi="Times New Roman" w:eastAsia="Trebuchet MS" w:cs="Times New Roman"/>
          <w:color w:val="000000" w:themeColor="text1"/>
          <w:spacing w:val="-23"/>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Admin</w:t>
      </w:r>
    </w:p>
    <w:p>
      <w:pPr>
        <w:numPr>
          <w:ilvl w:val="0"/>
          <w:numId w:val="1"/>
        </w:numPr>
        <w:tabs>
          <w:tab w:val="left" w:pos="911"/>
        </w:tabs>
        <w:spacing w:before="176" w:after="0" w:line="240" w:lineRule="auto"/>
        <w:ind w:left="910" w:right="0" w:hanging="433"/>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Create,</w:t>
      </w:r>
      <w:r>
        <w:rPr>
          <w:rFonts w:hint="default" w:ascii="Times New Roman" w:hAnsi="Times New Roman" w:eastAsia="Trebuchet MS" w:cs="Times New Roman"/>
          <w:color w:val="000000" w:themeColor="text1"/>
          <w:spacing w:val="-23"/>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Edit,</w:t>
      </w:r>
      <w:r>
        <w:rPr>
          <w:rFonts w:hint="default" w:ascii="Times New Roman" w:hAnsi="Times New Roman" w:eastAsia="Trebuchet MS" w:cs="Times New Roman"/>
          <w:color w:val="000000" w:themeColor="text1"/>
          <w:spacing w:val="-21"/>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Update</w:t>
      </w:r>
      <w:r>
        <w:rPr>
          <w:rFonts w:hint="default" w:ascii="Times New Roman" w:hAnsi="Times New Roman" w:eastAsia="Trebuchet MS" w:cs="Times New Roman"/>
          <w:color w:val="000000" w:themeColor="text1"/>
          <w:spacing w:val="-22"/>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and</w:t>
      </w:r>
      <w:r>
        <w:rPr>
          <w:rFonts w:hint="default" w:ascii="Times New Roman" w:hAnsi="Times New Roman" w:eastAsia="Trebuchet MS" w:cs="Times New Roman"/>
          <w:color w:val="000000" w:themeColor="text1"/>
          <w:spacing w:val="-22"/>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Delete</w:t>
      </w:r>
      <w:r>
        <w:rPr>
          <w:rFonts w:hint="default" w:ascii="Times New Roman" w:hAnsi="Times New Roman" w:eastAsia="Trebuchet MS" w:cs="Times New Roman"/>
          <w:color w:val="000000" w:themeColor="text1"/>
          <w:spacing w:val="-22"/>
          <w:position w:val="0"/>
          <w:sz w:val="26"/>
          <w:shd w:val="clear" w:fill="auto"/>
        </w:rPr>
        <w:t xml:space="preserve"> </w:t>
      </w:r>
      <w:r>
        <w:rPr>
          <w:rFonts w:hint="default" w:ascii="Times New Roman" w:hAnsi="Times New Roman" w:eastAsia="Trebuchet MS" w:cs="Times New Roman"/>
          <w:color w:val="000000" w:themeColor="text1"/>
          <w:spacing w:val="-22"/>
          <w:position w:val="0"/>
          <w:sz w:val="26"/>
          <w:shd w:val="clear" w:fill="auto"/>
          <w:lang w:val="en-US"/>
        </w:rPr>
        <w:t>all objects.</w:t>
      </w:r>
    </w:p>
    <w:p>
      <w:pPr>
        <w:numPr>
          <w:ilvl w:val="0"/>
          <w:numId w:val="1"/>
        </w:numPr>
        <w:tabs>
          <w:tab w:val="left" w:pos="911"/>
        </w:tabs>
        <w:spacing w:before="175" w:after="0" w:line="240" w:lineRule="auto"/>
        <w:ind w:left="910" w:right="0" w:hanging="433"/>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Approve</w:t>
      </w:r>
      <w:r>
        <w:rPr>
          <w:rFonts w:hint="default" w:ascii="Times New Roman" w:hAnsi="Times New Roman" w:eastAsia="Trebuchet MS" w:cs="Times New Roman"/>
          <w:color w:val="000000" w:themeColor="text1"/>
          <w:spacing w:val="-2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or</w:t>
      </w:r>
      <w:r>
        <w:rPr>
          <w:rFonts w:hint="default" w:ascii="Times New Roman" w:hAnsi="Times New Roman" w:eastAsia="Trebuchet MS" w:cs="Times New Roman"/>
          <w:color w:val="000000" w:themeColor="text1"/>
          <w:spacing w:val="-2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Reject</w:t>
      </w:r>
      <w:r>
        <w:rPr>
          <w:rFonts w:hint="default" w:ascii="Times New Roman" w:hAnsi="Times New Roman" w:eastAsia="Trebuchet MS" w:cs="Times New Roman"/>
          <w:color w:val="000000" w:themeColor="text1"/>
          <w:spacing w:val="-2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27"/>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Certification</w:t>
      </w:r>
      <w:r>
        <w:rPr>
          <w:rFonts w:hint="default" w:ascii="Times New Roman" w:hAnsi="Times New Roman" w:eastAsia="Trebuchet MS" w:cs="Times New Roman"/>
          <w:color w:val="000000" w:themeColor="text1"/>
          <w:spacing w:val="-2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Requests.</w:t>
      </w:r>
    </w:p>
    <w:p>
      <w:pPr>
        <w:numPr>
          <w:ilvl w:val="0"/>
          <w:numId w:val="1"/>
        </w:numPr>
        <w:tabs>
          <w:tab w:val="left" w:pos="911"/>
        </w:tabs>
        <w:spacing w:before="176" w:after="0" w:line="240" w:lineRule="auto"/>
        <w:ind w:left="910" w:right="0" w:hanging="433"/>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View</w:t>
      </w:r>
      <w:r>
        <w:rPr>
          <w:rFonts w:hint="default" w:ascii="Times New Roman" w:hAnsi="Times New Roman" w:eastAsia="Trebuchet MS" w:cs="Times New Roman"/>
          <w:color w:val="000000" w:themeColor="text1"/>
          <w:spacing w:val="-2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and</w:t>
      </w:r>
      <w:r>
        <w:rPr>
          <w:rFonts w:hint="default" w:ascii="Times New Roman" w:hAnsi="Times New Roman" w:eastAsia="Trebuchet MS" w:cs="Times New Roman"/>
          <w:color w:val="000000" w:themeColor="text1"/>
          <w:spacing w:val="-2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Edit</w:t>
      </w:r>
      <w:r>
        <w:rPr>
          <w:rFonts w:hint="default" w:ascii="Times New Roman" w:hAnsi="Times New Roman" w:eastAsia="Trebuchet MS" w:cs="Times New Roman"/>
          <w:color w:val="000000" w:themeColor="text1"/>
          <w:spacing w:val="-2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2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Reports</w:t>
      </w:r>
      <w:r>
        <w:rPr>
          <w:rFonts w:hint="default" w:ascii="Times New Roman" w:hAnsi="Times New Roman" w:eastAsia="Trebuchet MS" w:cs="Times New Roman"/>
          <w:color w:val="000000" w:themeColor="text1"/>
          <w:spacing w:val="-2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and</w:t>
      </w:r>
      <w:r>
        <w:rPr>
          <w:rFonts w:hint="default" w:ascii="Times New Roman" w:hAnsi="Times New Roman" w:eastAsia="Trebuchet MS" w:cs="Times New Roman"/>
          <w:color w:val="000000" w:themeColor="text1"/>
          <w:spacing w:val="-2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Dashboard.</w:t>
      </w:r>
    </w:p>
    <w:p>
      <w:pPr>
        <w:numPr>
          <w:ilvl w:val="0"/>
          <w:numId w:val="0"/>
        </w:numPr>
        <w:tabs>
          <w:tab w:val="left" w:pos="479"/>
        </w:tabs>
        <w:spacing w:before="0" w:after="0" w:line="240" w:lineRule="auto"/>
        <w:ind w:right="0" w:rightChars="0"/>
        <w:jc w:val="left"/>
        <w:rPr>
          <w:rFonts w:hint="default" w:ascii="Times New Roman" w:hAnsi="Times New Roman" w:eastAsia="Trebuchet MS" w:cs="Times New Roman"/>
          <w:color w:val="000000" w:themeColor="text1"/>
          <w:spacing w:val="0"/>
          <w:position w:val="0"/>
          <w:sz w:val="26"/>
          <w:shd w:val="clear" w:fill="auto"/>
        </w:rPr>
      </w:pPr>
    </w:p>
    <w:p>
      <w:pPr>
        <w:numPr>
          <w:ilvl w:val="0"/>
          <w:numId w:val="2"/>
        </w:numPr>
        <w:tabs>
          <w:tab w:val="left" w:pos="479"/>
        </w:tabs>
        <w:spacing w:before="0" w:after="0" w:line="240" w:lineRule="auto"/>
        <w:ind w:left="47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App</w:t>
      </w:r>
      <w:r>
        <w:rPr>
          <w:rFonts w:hint="default" w:ascii="Times New Roman" w:hAnsi="Times New Roman" w:eastAsia="Trebuchet MS" w:cs="Times New Roman"/>
          <w:color w:val="000000" w:themeColor="text1"/>
          <w:spacing w:val="-23"/>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User</w:t>
      </w:r>
    </w:p>
    <w:p>
      <w:pPr>
        <w:numPr>
          <w:ilvl w:val="0"/>
          <w:numId w:val="2"/>
        </w:numPr>
        <w:tabs>
          <w:tab w:val="left" w:pos="911"/>
        </w:tabs>
        <w:spacing w:before="176" w:after="0" w:line="240" w:lineRule="auto"/>
        <w:ind w:left="910" w:right="0" w:hanging="433"/>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Create,</w:t>
      </w:r>
      <w:r>
        <w:rPr>
          <w:rFonts w:hint="default" w:ascii="Times New Roman" w:hAnsi="Times New Roman" w:eastAsia="Trebuchet MS" w:cs="Times New Roman"/>
          <w:color w:val="000000" w:themeColor="text1"/>
          <w:spacing w:val="-2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Edit,</w:t>
      </w:r>
      <w:r>
        <w:rPr>
          <w:rFonts w:hint="default" w:ascii="Times New Roman" w:hAnsi="Times New Roman" w:eastAsia="Trebuchet MS" w:cs="Times New Roman"/>
          <w:color w:val="000000" w:themeColor="text1"/>
          <w:spacing w:val="-2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Update</w:t>
      </w:r>
      <w:r>
        <w:rPr>
          <w:rFonts w:hint="default" w:ascii="Times New Roman" w:hAnsi="Times New Roman" w:eastAsia="Trebuchet MS" w:cs="Times New Roman"/>
          <w:color w:val="000000" w:themeColor="text1"/>
          <w:spacing w:val="-2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and</w:t>
      </w:r>
      <w:r>
        <w:rPr>
          <w:rFonts w:hint="default" w:ascii="Times New Roman" w:hAnsi="Times New Roman" w:eastAsia="Trebuchet MS" w:cs="Times New Roman"/>
          <w:color w:val="000000" w:themeColor="text1"/>
          <w:spacing w:val="-2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Delete</w:t>
      </w:r>
      <w:r>
        <w:rPr>
          <w:rFonts w:hint="default" w:ascii="Times New Roman" w:hAnsi="Times New Roman" w:eastAsia="Trebuchet MS" w:cs="Times New Roman"/>
          <w:color w:val="000000" w:themeColor="text1"/>
          <w:spacing w:val="-2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Employees</w:t>
      </w:r>
    </w:p>
    <w:p>
      <w:pPr>
        <w:numPr>
          <w:ilvl w:val="0"/>
          <w:numId w:val="2"/>
        </w:numPr>
        <w:tabs>
          <w:tab w:val="left" w:pos="911"/>
        </w:tabs>
        <w:spacing w:before="176" w:after="0" w:line="240" w:lineRule="auto"/>
        <w:ind w:left="910" w:right="0" w:hanging="433"/>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Create,</w:t>
      </w:r>
      <w:r>
        <w:rPr>
          <w:rFonts w:hint="default" w:ascii="Times New Roman" w:hAnsi="Times New Roman" w:eastAsia="Trebuchet MS" w:cs="Times New Roman"/>
          <w:color w:val="000000" w:themeColor="text1"/>
          <w:spacing w:val="-33"/>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Edit,</w:t>
      </w:r>
      <w:r>
        <w:rPr>
          <w:rFonts w:hint="default" w:ascii="Times New Roman" w:hAnsi="Times New Roman" w:eastAsia="Trebuchet MS" w:cs="Times New Roman"/>
          <w:color w:val="000000" w:themeColor="text1"/>
          <w:spacing w:val="-31"/>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Update</w:t>
      </w:r>
      <w:r>
        <w:rPr>
          <w:rFonts w:hint="default" w:ascii="Times New Roman" w:hAnsi="Times New Roman" w:eastAsia="Trebuchet MS" w:cs="Times New Roman"/>
          <w:color w:val="000000" w:themeColor="text1"/>
          <w:spacing w:val="-31"/>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and</w:t>
      </w:r>
      <w:r>
        <w:rPr>
          <w:rFonts w:hint="default" w:ascii="Times New Roman" w:hAnsi="Times New Roman" w:eastAsia="Trebuchet MS" w:cs="Times New Roman"/>
          <w:color w:val="000000" w:themeColor="text1"/>
          <w:spacing w:val="-32"/>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Delete</w:t>
      </w:r>
      <w:r>
        <w:rPr>
          <w:rFonts w:hint="default" w:ascii="Times New Roman" w:hAnsi="Times New Roman" w:eastAsia="Trebuchet MS" w:cs="Times New Roman"/>
          <w:color w:val="000000" w:themeColor="text1"/>
          <w:spacing w:val="-32"/>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Certification</w:t>
      </w:r>
      <w:r>
        <w:rPr>
          <w:rFonts w:hint="default" w:ascii="Times New Roman" w:hAnsi="Times New Roman" w:eastAsia="Trebuchet MS" w:cs="Times New Roman"/>
          <w:color w:val="000000" w:themeColor="text1"/>
          <w:spacing w:val="-31"/>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Request</w:t>
      </w:r>
    </w:p>
    <w:p>
      <w:pPr>
        <w:numPr>
          <w:ilvl w:val="0"/>
          <w:numId w:val="2"/>
        </w:numPr>
        <w:tabs>
          <w:tab w:val="left" w:pos="911"/>
        </w:tabs>
        <w:spacing w:before="176" w:after="0" w:line="240" w:lineRule="auto"/>
        <w:ind w:left="910" w:right="0" w:hanging="433"/>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Update</w:t>
      </w:r>
      <w:r>
        <w:rPr>
          <w:rFonts w:hint="default" w:ascii="Times New Roman" w:hAnsi="Times New Roman" w:eastAsia="Trebuchet MS" w:cs="Times New Roman"/>
          <w:color w:val="000000" w:themeColor="text1"/>
          <w:spacing w:val="-2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2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Pass</w:t>
      </w:r>
      <w:r>
        <w:rPr>
          <w:rFonts w:hint="default" w:ascii="Times New Roman" w:hAnsi="Times New Roman" w:eastAsia="Trebuchet MS" w:cs="Times New Roman"/>
          <w:color w:val="000000" w:themeColor="text1"/>
          <w:spacing w:val="-27"/>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and</w:t>
      </w:r>
      <w:r>
        <w:rPr>
          <w:rFonts w:hint="default" w:ascii="Times New Roman" w:hAnsi="Times New Roman" w:eastAsia="Trebuchet MS" w:cs="Times New Roman"/>
          <w:color w:val="000000" w:themeColor="text1"/>
          <w:spacing w:val="-2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Fail</w:t>
      </w:r>
      <w:r>
        <w:rPr>
          <w:rFonts w:hint="default" w:ascii="Times New Roman" w:hAnsi="Times New Roman" w:eastAsia="Trebuchet MS" w:cs="Times New Roman"/>
          <w:color w:val="000000" w:themeColor="text1"/>
          <w:spacing w:val="-27"/>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Status</w:t>
      </w:r>
      <w:r>
        <w:rPr>
          <w:rFonts w:hint="default" w:ascii="Times New Roman" w:hAnsi="Times New Roman" w:eastAsia="Trebuchet MS" w:cs="Times New Roman"/>
          <w:color w:val="000000" w:themeColor="text1"/>
          <w:spacing w:val="-2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of</w:t>
      </w:r>
      <w:r>
        <w:rPr>
          <w:rFonts w:hint="default" w:ascii="Times New Roman" w:hAnsi="Times New Roman" w:eastAsia="Trebuchet MS" w:cs="Times New Roman"/>
          <w:color w:val="000000" w:themeColor="text1"/>
          <w:spacing w:val="-2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2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Employee.</w:t>
      </w:r>
    </w:p>
    <w:p>
      <w:pPr>
        <w:numPr>
          <w:ilvl w:val="0"/>
          <w:numId w:val="2"/>
        </w:numPr>
        <w:tabs>
          <w:tab w:val="left" w:pos="911"/>
        </w:tabs>
        <w:spacing w:before="175" w:after="0" w:line="240" w:lineRule="auto"/>
        <w:ind w:left="910" w:right="0" w:hanging="433"/>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View</w:t>
      </w:r>
      <w:r>
        <w:rPr>
          <w:rFonts w:hint="default" w:ascii="Times New Roman" w:hAnsi="Times New Roman" w:eastAsia="Trebuchet MS" w:cs="Times New Roman"/>
          <w:color w:val="000000" w:themeColor="text1"/>
          <w:spacing w:val="-2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and</w:t>
      </w:r>
      <w:r>
        <w:rPr>
          <w:rFonts w:hint="default" w:ascii="Times New Roman" w:hAnsi="Times New Roman" w:eastAsia="Trebuchet MS" w:cs="Times New Roman"/>
          <w:color w:val="000000" w:themeColor="text1"/>
          <w:spacing w:val="-2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Edit</w:t>
      </w:r>
      <w:r>
        <w:rPr>
          <w:rFonts w:hint="default" w:ascii="Times New Roman" w:hAnsi="Times New Roman" w:eastAsia="Trebuchet MS" w:cs="Times New Roman"/>
          <w:color w:val="000000" w:themeColor="text1"/>
          <w:spacing w:val="-2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2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Reports</w:t>
      </w:r>
      <w:r>
        <w:rPr>
          <w:rFonts w:hint="default" w:ascii="Times New Roman" w:hAnsi="Times New Roman" w:eastAsia="Trebuchet MS" w:cs="Times New Roman"/>
          <w:color w:val="000000" w:themeColor="text1"/>
          <w:spacing w:val="-2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and</w:t>
      </w:r>
      <w:r>
        <w:rPr>
          <w:rFonts w:hint="default" w:ascii="Times New Roman" w:hAnsi="Times New Roman" w:eastAsia="Trebuchet MS" w:cs="Times New Roman"/>
          <w:color w:val="000000" w:themeColor="text1"/>
          <w:spacing w:val="-2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Dashboards</w:t>
      </w:r>
    </w:p>
    <w:p>
      <w:pPr>
        <w:numPr>
          <w:ilvl w:val="0"/>
          <w:numId w:val="2"/>
        </w:numPr>
        <w:tabs>
          <w:tab w:val="left" w:pos="911"/>
        </w:tabs>
        <w:spacing w:before="176" w:after="0" w:line="240" w:lineRule="auto"/>
        <w:ind w:left="910" w:right="0" w:hanging="433"/>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View</w:t>
      </w:r>
      <w:r>
        <w:rPr>
          <w:rFonts w:hint="default" w:ascii="Times New Roman" w:hAnsi="Times New Roman" w:eastAsia="Trebuchet MS" w:cs="Times New Roman"/>
          <w:color w:val="000000" w:themeColor="text1"/>
          <w:spacing w:val="-3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2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Certifications</w:t>
      </w:r>
      <w:r>
        <w:rPr>
          <w:rFonts w:hint="default" w:ascii="Times New Roman" w:hAnsi="Times New Roman" w:eastAsia="Trebuchet MS" w:cs="Times New Roman"/>
          <w:color w:val="000000" w:themeColor="text1"/>
          <w:spacing w:val="-2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and</w:t>
      </w:r>
      <w:r>
        <w:rPr>
          <w:rFonts w:hint="default" w:ascii="Times New Roman" w:hAnsi="Times New Roman" w:eastAsia="Trebuchet MS" w:cs="Times New Roman"/>
          <w:color w:val="000000" w:themeColor="text1"/>
          <w:spacing w:val="-3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Vouchers</w:t>
      </w:r>
      <w:r>
        <w:rPr>
          <w:rFonts w:hint="default" w:ascii="Times New Roman" w:hAnsi="Times New Roman" w:eastAsia="Trebuchet MS" w:cs="Times New Roman"/>
          <w:color w:val="000000" w:themeColor="text1"/>
          <w:spacing w:val="-2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in</w:t>
      </w:r>
      <w:r>
        <w:rPr>
          <w:rFonts w:hint="default" w:ascii="Times New Roman" w:hAnsi="Times New Roman" w:eastAsia="Trebuchet MS" w:cs="Times New Roman"/>
          <w:color w:val="000000" w:themeColor="text1"/>
          <w:spacing w:val="-3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3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System.</w:t>
      </w:r>
    </w:p>
    <w:p>
      <w:pPr>
        <w:spacing w:before="0" w:after="0" w:line="240" w:lineRule="auto"/>
        <w:ind w:left="0" w:right="0" w:firstLine="0"/>
        <w:jc w:val="left"/>
        <w:rPr>
          <w:rFonts w:hint="default" w:ascii="Times New Roman" w:hAnsi="Times New Roman" w:eastAsia="Trebuchet MS" w:cs="Times New Roman"/>
          <w:color w:val="000000" w:themeColor="text1"/>
          <w:spacing w:val="0"/>
          <w:position w:val="0"/>
          <w:sz w:val="26"/>
          <w:shd w:val="clear" w:fill="auto"/>
        </w:rPr>
      </w:pPr>
    </w:p>
    <w:p>
      <w:pPr>
        <w:spacing w:before="21" w:after="0" w:line="252" w:lineRule="auto"/>
        <w:ind w:left="118" w:right="627"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27"/>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Out</w:t>
      </w:r>
      <w:r>
        <w:rPr>
          <w:rFonts w:hint="default" w:ascii="Times New Roman" w:hAnsi="Times New Roman" w:eastAsia="Trebuchet MS" w:cs="Times New Roman"/>
          <w:color w:val="000000" w:themeColor="text1"/>
          <w:spacing w:val="-27"/>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Scope</w:t>
      </w:r>
      <w:r>
        <w:rPr>
          <w:rFonts w:hint="default" w:ascii="Times New Roman" w:hAnsi="Times New Roman" w:eastAsia="Trebuchet MS" w:cs="Times New Roman"/>
          <w:color w:val="000000" w:themeColor="text1"/>
          <w:spacing w:val="-27"/>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of</w:t>
      </w:r>
      <w:r>
        <w:rPr>
          <w:rFonts w:hint="default" w:ascii="Times New Roman" w:hAnsi="Times New Roman" w:eastAsia="Trebuchet MS" w:cs="Times New Roman"/>
          <w:color w:val="000000" w:themeColor="text1"/>
          <w:spacing w:val="-2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27"/>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app</w:t>
      </w:r>
      <w:r>
        <w:rPr>
          <w:rFonts w:hint="default" w:ascii="Times New Roman" w:hAnsi="Times New Roman" w:eastAsia="Trebuchet MS" w:cs="Times New Roman"/>
          <w:color w:val="000000" w:themeColor="text1"/>
          <w:spacing w:val="-2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include</w:t>
      </w:r>
    </w:p>
    <w:p>
      <w:pPr>
        <w:numPr>
          <w:ilvl w:val="0"/>
          <w:numId w:val="3"/>
        </w:numPr>
        <w:tabs>
          <w:tab w:val="left" w:pos="479"/>
        </w:tabs>
        <w:spacing w:before="161" w:after="0" w:line="240" w:lineRule="auto"/>
        <w:ind w:left="47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2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application</w:t>
      </w:r>
      <w:r>
        <w:rPr>
          <w:rFonts w:hint="default" w:ascii="Times New Roman" w:hAnsi="Times New Roman" w:eastAsia="Trebuchet MS" w:cs="Times New Roman"/>
          <w:color w:val="000000" w:themeColor="text1"/>
          <w:spacing w:val="-2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does</w:t>
      </w:r>
      <w:r>
        <w:rPr>
          <w:rFonts w:hint="default" w:ascii="Times New Roman" w:hAnsi="Times New Roman" w:eastAsia="Trebuchet MS" w:cs="Times New Roman"/>
          <w:color w:val="000000" w:themeColor="text1"/>
          <w:spacing w:val="-27"/>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not</w:t>
      </w:r>
      <w:r>
        <w:rPr>
          <w:rFonts w:hint="default" w:ascii="Times New Roman" w:hAnsi="Times New Roman" w:eastAsia="Trebuchet MS" w:cs="Times New Roman"/>
          <w:color w:val="000000" w:themeColor="text1"/>
          <w:spacing w:val="-2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include</w:t>
      </w:r>
      <w:r>
        <w:rPr>
          <w:rFonts w:hint="default" w:ascii="Times New Roman" w:hAnsi="Times New Roman" w:eastAsia="Trebuchet MS" w:cs="Times New Roman"/>
          <w:color w:val="000000" w:themeColor="text1"/>
          <w:spacing w:val="-2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3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Employee</w:t>
      </w:r>
      <w:r>
        <w:rPr>
          <w:rFonts w:hint="default" w:ascii="Times New Roman" w:hAnsi="Times New Roman" w:eastAsia="Trebuchet MS" w:cs="Times New Roman"/>
          <w:color w:val="000000" w:themeColor="text1"/>
          <w:spacing w:val="-2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login</w:t>
      </w:r>
    </w:p>
    <w:p>
      <w:pPr>
        <w:numPr>
          <w:ilvl w:val="0"/>
          <w:numId w:val="3"/>
        </w:numPr>
        <w:tabs>
          <w:tab w:val="left" w:pos="479"/>
        </w:tabs>
        <w:spacing w:before="176" w:after="0" w:line="240" w:lineRule="auto"/>
        <w:ind w:left="47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3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employee</w:t>
      </w:r>
      <w:r>
        <w:rPr>
          <w:rFonts w:hint="default" w:ascii="Times New Roman" w:hAnsi="Times New Roman" w:eastAsia="Trebuchet MS" w:cs="Times New Roman"/>
          <w:color w:val="000000" w:themeColor="text1"/>
          <w:spacing w:val="-3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can</w:t>
      </w:r>
      <w:r>
        <w:rPr>
          <w:rFonts w:hint="default" w:ascii="Times New Roman" w:hAnsi="Times New Roman" w:eastAsia="Trebuchet MS" w:cs="Times New Roman"/>
          <w:color w:val="000000" w:themeColor="text1"/>
          <w:spacing w:val="-3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only</w:t>
      </w:r>
      <w:r>
        <w:rPr>
          <w:rFonts w:hint="default" w:ascii="Times New Roman" w:hAnsi="Times New Roman" w:eastAsia="Trebuchet MS" w:cs="Times New Roman"/>
          <w:color w:val="000000" w:themeColor="text1"/>
          <w:spacing w:val="-3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share</w:t>
      </w:r>
      <w:r>
        <w:rPr>
          <w:rFonts w:hint="default" w:ascii="Times New Roman" w:hAnsi="Times New Roman" w:eastAsia="Trebuchet MS" w:cs="Times New Roman"/>
          <w:color w:val="000000" w:themeColor="text1"/>
          <w:spacing w:val="-3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his</w:t>
      </w:r>
      <w:r>
        <w:rPr>
          <w:rFonts w:hint="default" w:ascii="Times New Roman" w:hAnsi="Times New Roman" w:eastAsia="Trebuchet MS" w:cs="Times New Roman"/>
          <w:color w:val="000000" w:themeColor="text1"/>
          <w:spacing w:val="-3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details</w:t>
      </w:r>
      <w:r>
        <w:rPr>
          <w:rFonts w:hint="default" w:ascii="Times New Roman" w:hAnsi="Times New Roman" w:eastAsia="Trebuchet MS" w:cs="Times New Roman"/>
          <w:color w:val="000000" w:themeColor="text1"/>
          <w:spacing w:val="-3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and</w:t>
      </w:r>
      <w:r>
        <w:rPr>
          <w:rFonts w:hint="default" w:ascii="Times New Roman" w:hAnsi="Times New Roman" w:eastAsia="Trebuchet MS" w:cs="Times New Roman"/>
          <w:color w:val="000000" w:themeColor="text1"/>
          <w:spacing w:val="-3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see</w:t>
      </w:r>
      <w:r>
        <w:rPr>
          <w:rFonts w:hint="default" w:ascii="Times New Roman" w:hAnsi="Times New Roman" w:eastAsia="Trebuchet MS" w:cs="Times New Roman"/>
          <w:color w:val="000000" w:themeColor="text1"/>
          <w:spacing w:val="-3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his</w:t>
      </w:r>
      <w:r>
        <w:rPr>
          <w:rFonts w:hint="default" w:ascii="Times New Roman" w:hAnsi="Times New Roman" w:eastAsia="Trebuchet MS" w:cs="Times New Roman"/>
          <w:color w:val="000000" w:themeColor="text1"/>
          <w:spacing w:val="-3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status</w:t>
      </w:r>
      <w:r>
        <w:rPr>
          <w:rFonts w:hint="default" w:ascii="Times New Roman" w:hAnsi="Times New Roman" w:eastAsia="Trebuchet MS" w:cs="Times New Roman"/>
          <w:color w:val="000000" w:themeColor="text1"/>
          <w:spacing w:val="-3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on</w:t>
      </w:r>
      <w:r>
        <w:rPr>
          <w:rFonts w:hint="default" w:ascii="Times New Roman" w:hAnsi="Times New Roman" w:eastAsia="Trebuchet MS" w:cs="Times New Roman"/>
          <w:color w:val="000000" w:themeColor="text1"/>
          <w:spacing w:val="-3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37"/>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page</w:t>
      </w:r>
    </w:p>
    <w:p>
      <w:pPr>
        <w:numPr>
          <w:ilvl w:val="0"/>
          <w:numId w:val="3"/>
        </w:numPr>
        <w:tabs>
          <w:tab w:val="left" w:pos="479"/>
        </w:tabs>
        <w:spacing w:before="175" w:after="0" w:line="240" w:lineRule="auto"/>
        <w:ind w:left="47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3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employee</w:t>
      </w:r>
      <w:r>
        <w:rPr>
          <w:rFonts w:hint="default" w:ascii="Times New Roman" w:hAnsi="Times New Roman" w:eastAsia="Trebuchet MS" w:cs="Times New Roman"/>
          <w:color w:val="000000" w:themeColor="text1"/>
          <w:spacing w:val="-3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certification</w:t>
      </w:r>
      <w:r>
        <w:rPr>
          <w:rFonts w:hint="default" w:ascii="Times New Roman" w:hAnsi="Times New Roman" w:eastAsia="Trebuchet MS" w:cs="Times New Roman"/>
          <w:color w:val="000000" w:themeColor="text1"/>
          <w:spacing w:val="-3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registration</w:t>
      </w:r>
      <w:r>
        <w:rPr>
          <w:rFonts w:hint="default" w:ascii="Times New Roman" w:hAnsi="Times New Roman" w:eastAsia="Trebuchet MS" w:cs="Times New Roman"/>
          <w:color w:val="000000" w:themeColor="text1"/>
          <w:spacing w:val="-3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page</w:t>
      </w:r>
      <w:r>
        <w:rPr>
          <w:rFonts w:hint="default" w:ascii="Times New Roman" w:hAnsi="Times New Roman" w:eastAsia="Trebuchet MS" w:cs="Times New Roman"/>
          <w:color w:val="000000" w:themeColor="text1"/>
          <w:spacing w:val="-3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is</w:t>
      </w:r>
      <w:r>
        <w:rPr>
          <w:rFonts w:hint="default" w:ascii="Times New Roman" w:hAnsi="Times New Roman" w:eastAsia="Trebuchet MS" w:cs="Times New Roman"/>
          <w:color w:val="000000" w:themeColor="text1"/>
          <w:spacing w:val="-3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not</w:t>
      </w:r>
      <w:r>
        <w:rPr>
          <w:rFonts w:hint="default" w:ascii="Times New Roman" w:hAnsi="Times New Roman" w:eastAsia="Trebuchet MS" w:cs="Times New Roman"/>
          <w:color w:val="000000" w:themeColor="text1"/>
          <w:spacing w:val="-3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autonomous.</w:t>
      </w:r>
    </w:p>
    <w:p>
      <w:pPr>
        <w:numPr>
          <w:ilvl w:val="0"/>
          <w:numId w:val="3"/>
        </w:numPr>
        <w:tabs>
          <w:tab w:val="left" w:pos="479"/>
        </w:tabs>
        <w:spacing w:before="176" w:after="0" w:line="240" w:lineRule="auto"/>
        <w:ind w:left="478" w:right="0" w:hanging="361"/>
        <w:jc w:val="left"/>
        <w:rPr>
          <w:rFonts w:hint="default" w:ascii="Times New Roman" w:hAnsi="Times New Roman" w:eastAsia="Trebuchet MS" w:cs="Times New Roman"/>
          <w:color w:val="auto"/>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Third</w:t>
      </w:r>
      <w:r>
        <w:rPr>
          <w:rFonts w:hint="default" w:ascii="Times New Roman" w:hAnsi="Times New Roman" w:eastAsia="Trebuchet MS" w:cs="Times New Roman"/>
          <w:color w:val="000000" w:themeColor="text1"/>
          <w:spacing w:val="-3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Party</w:t>
      </w:r>
      <w:r>
        <w:rPr>
          <w:rFonts w:hint="default" w:ascii="Times New Roman" w:hAnsi="Times New Roman" w:eastAsia="Trebuchet MS" w:cs="Times New Roman"/>
          <w:color w:val="000000" w:themeColor="text1"/>
          <w:spacing w:val="-3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integrations</w:t>
      </w:r>
      <w:r>
        <w:rPr>
          <w:rFonts w:hint="default" w:ascii="Times New Roman" w:hAnsi="Times New Roman" w:eastAsia="Trebuchet MS" w:cs="Times New Roman"/>
          <w:color w:val="000000" w:themeColor="text1"/>
          <w:spacing w:val="-3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are</w:t>
      </w:r>
      <w:r>
        <w:rPr>
          <w:rFonts w:hint="default" w:ascii="Times New Roman" w:hAnsi="Times New Roman" w:eastAsia="Trebuchet MS" w:cs="Times New Roman"/>
          <w:color w:val="000000" w:themeColor="text1"/>
          <w:spacing w:val="-3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not</w:t>
      </w:r>
      <w:r>
        <w:rPr>
          <w:rFonts w:hint="default" w:ascii="Times New Roman" w:hAnsi="Times New Roman" w:eastAsia="Trebuchet MS" w:cs="Times New Roman"/>
          <w:color w:val="000000" w:themeColor="text1"/>
          <w:spacing w:val="-3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yet</w:t>
      </w:r>
      <w:r>
        <w:rPr>
          <w:rFonts w:hint="default" w:ascii="Times New Roman" w:hAnsi="Times New Roman" w:eastAsia="Trebuchet MS" w:cs="Times New Roman"/>
          <w:color w:val="000000" w:themeColor="text1"/>
          <w:spacing w:val="-3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included,</w:t>
      </w:r>
      <w:r>
        <w:rPr>
          <w:rFonts w:hint="default" w:ascii="Times New Roman" w:hAnsi="Times New Roman" w:eastAsia="Trebuchet MS" w:cs="Times New Roman"/>
          <w:color w:val="000000" w:themeColor="text1"/>
          <w:spacing w:val="-33"/>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except</w:t>
      </w:r>
      <w:r>
        <w:rPr>
          <w:rFonts w:hint="default" w:ascii="Times New Roman" w:hAnsi="Times New Roman" w:eastAsia="Trebuchet MS" w:cs="Times New Roman"/>
          <w:color w:val="000000" w:themeColor="text1"/>
          <w:spacing w:val="-3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for</w:t>
      </w:r>
      <w:r>
        <w:rPr>
          <w:rFonts w:hint="default" w:ascii="Times New Roman" w:hAnsi="Times New Roman" w:eastAsia="Trebuchet MS" w:cs="Times New Roman"/>
          <w:color w:val="000000" w:themeColor="text1"/>
          <w:spacing w:val="-3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Emails.</w:t>
      </w:r>
    </w:p>
    <w:p>
      <w:pPr>
        <w:spacing w:before="0" w:after="0" w:line="240" w:lineRule="auto"/>
        <w:ind w:left="0" w:right="0" w:firstLine="0"/>
        <w:jc w:val="left"/>
        <w:rPr>
          <w:rFonts w:hint="default" w:ascii="Times New Roman" w:hAnsi="Times New Roman" w:eastAsia="Trebuchet MS" w:cs="Times New Roman"/>
          <w:color w:val="auto"/>
          <w:spacing w:val="0"/>
          <w:position w:val="0"/>
          <w:sz w:val="26"/>
          <w:shd w:val="clear" w:fill="auto"/>
        </w:rPr>
      </w:pPr>
    </w:p>
    <w:p>
      <w:pPr>
        <w:spacing w:before="7" w:after="0" w:line="240" w:lineRule="auto"/>
        <w:ind w:left="0" w:right="0" w:firstLine="0"/>
        <w:jc w:val="left"/>
        <w:rPr>
          <w:rFonts w:hint="default" w:ascii="Times New Roman" w:hAnsi="Times New Roman" w:eastAsia="Trebuchet MS" w:cs="Times New Roman"/>
          <w:color w:val="auto"/>
          <w:spacing w:val="0"/>
          <w:position w:val="0"/>
          <w:sz w:val="27"/>
          <w:shd w:val="clear" w:fill="auto"/>
        </w:rPr>
      </w:pPr>
    </w:p>
    <w:p>
      <w:pPr>
        <w:spacing w:before="0" w:after="0" w:line="240" w:lineRule="auto"/>
        <w:ind w:left="118" w:right="0" w:firstLine="0"/>
        <w:jc w:val="left"/>
        <w:rPr>
          <w:rFonts w:hint="default" w:ascii="Times New Roman" w:hAnsi="Times New Roman" w:eastAsia="Trebuchet MS" w:cs="Times New Roman"/>
          <w:color w:val="auto"/>
          <w:spacing w:val="0"/>
          <w:position w:val="0"/>
          <w:sz w:val="72"/>
          <w:shd w:val="clear" w:fill="auto"/>
        </w:rPr>
      </w:pPr>
      <w:r>
        <w:rPr>
          <w:rFonts w:hint="default" w:ascii="Times New Roman" w:hAnsi="Times New Roman" w:eastAsia="Trebuchet MS" w:cs="Times New Roman"/>
          <w:color w:val="4F81BD"/>
          <w:spacing w:val="0"/>
          <w:position w:val="0"/>
          <w:sz w:val="52"/>
          <w:szCs w:val="52"/>
          <w:shd w:val="clear" w:fill="auto"/>
        </w:rPr>
        <w:t>Class</w:t>
      </w:r>
      <w:r>
        <w:rPr>
          <w:rFonts w:hint="default" w:ascii="Times New Roman" w:hAnsi="Times New Roman" w:eastAsia="Trebuchet MS" w:cs="Times New Roman"/>
          <w:color w:val="4F81BD"/>
          <w:spacing w:val="-91"/>
          <w:position w:val="0"/>
          <w:sz w:val="52"/>
          <w:szCs w:val="52"/>
          <w:shd w:val="clear" w:fill="auto"/>
        </w:rPr>
        <w:t xml:space="preserve"> </w:t>
      </w:r>
      <w:r>
        <w:rPr>
          <w:rFonts w:hint="default" w:ascii="Times New Roman" w:hAnsi="Times New Roman" w:eastAsia="Trebuchet MS" w:cs="Times New Roman"/>
          <w:color w:val="4F81BD"/>
          <w:spacing w:val="0"/>
          <w:position w:val="0"/>
          <w:sz w:val="52"/>
          <w:szCs w:val="52"/>
          <w:shd w:val="clear" w:fill="auto"/>
        </w:rPr>
        <w:t>&amp;</w:t>
      </w:r>
      <w:r>
        <w:rPr>
          <w:rFonts w:hint="default" w:ascii="Times New Roman" w:hAnsi="Times New Roman" w:eastAsia="Trebuchet MS" w:cs="Times New Roman"/>
          <w:color w:val="4F81BD"/>
          <w:spacing w:val="-92"/>
          <w:position w:val="0"/>
          <w:sz w:val="52"/>
          <w:szCs w:val="52"/>
          <w:shd w:val="clear" w:fill="auto"/>
        </w:rPr>
        <w:t xml:space="preserve"> </w:t>
      </w:r>
      <w:r>
        <w:rPr>
          <w:rFonts w:hint="default" w:ascii="Times New Roman" w:hAnsi="Times New Roman" w:eastAsia="Trebuchet MS" w:cs="Times New Roman"/>
          <w:color w:val="4F81BD"/>
          <w:spacing w:val="0"/>
          <w:position w:val="0"/>
          <w:sz w:val="52"/>
          <w:szCs w:val="52"/>
          <w:shd w:val="clear" w:fill="auto"/>
        </w:rPr>
        <w:t>Methods</w:t>
      </w:r>
      <w:r>
        <w:rPr>
          <w:rFonts w:hint="default" w:ascii="Times New Roman" w:hAnsi="Times New Roman" w:eastAsia="Trebuchet MS" w:cs="Times New Roman"/>
          <w:color w:val="4F81BD"/>
          <w:spacing w:val="-90"/>
          <w:position w:val="0"/>
          <w:sz w:val="52"/>
          <w:szCs w:val="52"/>
          <w:shd w:val="clear" w:fill="auto"/>
        </w:rPr>
        <w:t xml:space="preserve"> </w:t>
      </w:r>
      <w:r>
        <w:rPr>
          <w:rFonts w:hint="default" w:ascii="Times New Roman" w:hAnsi="Times New Roman" w:eastAsia="Trebuchet MS" w:cs="Times New Roman"/>
          <w:color w:val="4F81BD"/>
          <w:spacing w:val="0"/>
          <w:position w:val="0"/>
          <w:sz w:val="52"/>
          <w:szCs w:val="52"/>
          <w:shd w:val="clear" w:fill="auto"/>
        </w:rPr>
        <w:t>-</w:t>
      </w:r>
      <w:r>
        <w:rPr>
          <w:rFonts w:hint="default" w:ascii="Times New Roman" w:hAnsi="Times New Roman" w:eastAsia="Trebuchet MS" w:cs="Times New Roman"/>
          <w:color w:val="4F81BD"/>
          <w:spacing w:val="-88"/>
          <w:position w:val="0"/>
          <w:sz w:val="52"/>
          <w:szCs w:val="52"/>
          <w:shd w:val="clear" w:fill="auto"/>
        </w:rPr>
        <w:t xml:space="preserve"> </w:t>
      </w:r>
      <w:r>
        <w:rPr>
          <w:rFonts w:hint="default" w:ascii="Times New Roman" w:hAnsi="Times New Roman" w:eastAsia="Trebuchet MS" w:cs="Times New Roman"/>
          <w:color w:val="4F81BD"/>
          <w:spacing w:val="0"/>
          <w:position w:val="0"/>
          <w:sz w:val="52"/>
          <w:szCs w:val="52"/>
          <w:shd w:val="clear" w:fill="auto"/>
        </w:rPr>
        <w:t>Objects:</w:t>
      </w:r>
    </w:p>
    <w:p>
      <w:pPr>
        <w:spacing w:before="338" w:after="0" w:line="240" w:lineRule="auto"/>
        <w:ind w:left="118" w:right="0" w:firstLine="0"/>
        <w:jc w:val="left"/>
        <w:rPr>
          <w:rFonts w:hint="default" w:ascii="Times New Roman" w:hAnsi="Times New Roman" w:eastAsia="Trebuchet MS" w:cs="Times New Roman"/>
          <w:color w:val="auto"/>
          <w:spacing w:val="0"/>
          <w:position w:val="0"/>
          <w:sz w:val="36"/>
          <w:shd w:val="clear" w:fill="auto"/>
        </w:rPr>
      </w:pPr>
      <w:r>
        <w:rPr>
          <w:rFonts w:hint="default" w:ascii="Times New Roman" w:hAnsi="Times New Roman" w:eastAsia="Trebuchet MS" w:cs="Times New Roman"/>
          <w:color w:val="4471C4"/>
          <w:spacing w:val="0"/>
          <w:position w:val="0"/>
          <w:sz w:val="36"/>
          <w:shd w:val="clear" w:fill="auto"/>
        </w:rPr>
        <w:t>1.Employee Object</w:t>
      </w:r>
    </w:p>
    <w:p>
      <w:pPr>
        <w:spacing w:before="139" w:after="0" w:line="254" w:lineRule="auto"/>
        <w:ind w:left="118" w:right="917"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4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Employee</w:t>
      </w:r>
      <w:r>
        <w:rPr>
          <w:rFonts w:hint="default" w:ascii="Times New Roman" w:hAnsi="Times New Roman" w:eastAsia="Trebuchet MS" w:cs="Times New Roman"/>
          <w:color w:val="000000" w:themeColor="text1"/>
          <w:spacing w:val="-5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Object</w:t>
      </w:r>
      <w:r>
        <w:rPr>
          <w:rFonts w:hint="default" w:ascii="Times New Roman" w:hAnsi="Times New Roman" w:eastAsia="Trebuchet MS" w:cs="Times New Roman"/>
          <w:color w:val="000000" w:themeColor="text1"/>
          <w:spacing w:val="-4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in</w:t>
      </w:r>
      <w:r>
        <w:rPr>
          <w:rFonts w:hint="default" w:ascii="Times New Roman" w:hAnsi="Times New Roman" w:eastAsia="Trebuchet MS" w:cs="Times New Roman"/>
          <w:color w:val="000000" w:themeColor="text1"/>
          <w:spacing w:val="-4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Salesforce</w:t>
      </w:r>
      <w:r>
        <w:rPr>
          <w:rFonts w:hint="default" w:ascii="Times New Roman" w:hAnsi="Times New Roman" w:eastAsia="Trebuchet MS" w:cs="Times New Roman"/>
          <w:color w:val="000000" w:themeColor="text1"/>
          <w:spacing w:val="-4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is</w:t>
      </w:r>
      <w:r>
        <w:rPr>
          <w:rFonts w:hint="default" w:ascii="Times New Roman" w:hAnsi="Times New Roman" w:eastAsia="Trebuchet MS" w:cs="Times New Roman"/>
          <w:color w:val="000000" w:themeColor="text1"/>
          <w:spacing w:val="-4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used</w:t>
      </w:r>
      <w:r>
        <w:rPr>
          <w:rFonts w:hint="default" w:ascii="Times New Roman" w:hAnsi="Times New Roman" w:eastAsia="Trebuchet MS" w:cs="Times New Roman"/>
          <w:color w:val="000000" w:themeColor="text1"/>
          <w:spacing w:val="-4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to</w:t>
      </w:r>
      <w:r>
        <w:rPr>
          <w:rFonts w:hint="default" w:ascii="Times New Roman" w:hAnsi="Times New Roman" w:eastAsia="Trebuchet MS" w:cs="Times New Roman"/>
          <w:color w:val="000000" w:themeColor="text1"/>
          <w:spacing w:val="-4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Store</w:t>
      </w:r>
      <w:r>
        <w:rPr>
          <w:rFonts w:hint="default" w:ascii="Times New Roman" w:hAnsi="Times New Roman" w:eastAsia="Trebuchet MS" w:cs="Times New Roman"/>
          <w:color w:val="000000" w:themeColor="text1"/>
          <w:spacing w:val="-4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4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necessary</w:t>
      </w:r>
      <w:r>
        <w:rPr>
          <w:rFonts w:hint="default" w:ascii="Times New Roman" w:hAnsi="Times New Roman" w:eastAsia="Trebuchet MS" w:cs="Times New Roman"/>
          <w:color w:val="000000" w:themeColor="text1"/>
          <w:spacing w:val="-47"/>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details</w:t>
      </w:r>
      <w:r>
        <w:rPr>
          <w:rFonts w:hint="default" w:ascii="Times New Roman" w:hAnsi="Times New Roman" w:eastAsia="Trebuchet MS" w:cs="Times New Roman"/>
          <w:color w:val="000000" w:themeColor="text1"/>
          <w:spacing w:val="-4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about</w:t>
      </w:r>
      <w:r>
        <w:rPr>
          <w:rFonts w:hint="default" w:ascii="Times New Roman" w:hAnsi="Times New Roman" w:eastAsia="Trebuchet MS" w:cs="Times New Roman"/>
          <w:color w:val="000000" w:themeColor="text1"/>
          <w:spacing w:val="-4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 Employee.</w:t>
      </w:r>
    </w:p>
    <w:p>
      <w:pPr>
        <w:spacing w:before="154" w:after="0" w:line="240" w:lineRule="auto"/>
        <w:ind w:left="363" w:right="0"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Fields:</w:t>
      </w:r>
    </w:p>
    <w:p>
      <w:pPr>
        <w:numPr>
          <w:ilvl w:val="0"/>
          <w:numId w:val="4"/>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Employee</w:t>
      </w:r>
      <w:r>
        <w:rPr>
          <w:rFonts w:hint="default" w:ascii="Times New Roman" w:hAnsi="Times New Roman" w:eastAsia="Trebuchet MS" w:cs="Times New Roman"/>
          <w:color w:val="000000" w:themeColor="text1"/>
          <w:spacing w:val="-21"/>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ID (Auto Number)</w:t>
      </w:r>
    </w:p>
    <w:p>
      <w:pPr>
        <w:numPr>
          <w:ilvl w:val="0"/>
          <w:numId w:val="4"/>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Employee</w:t>
      </w:r>
      <w:r>
        <w:rPr>
          <w:rFonts w:hint="default" w:ascii="Times New Roman" w:hAnsi="Times New Roman" w:eastAsia="Trebuchet MS" w:cs="Times New Roman"/>
          <w:color w:val="000000" w:themeColor="text1"/>
          <w:spacing w:val="-22"/>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Name (Text)</w:t>
      </w:r>
    </w:p>
    <w:p>
      <w:pPr>
        <w:numPr>
          <w:ilvl w:val="0"/>
          <w:numId w:val="4"/>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Email (Email)</w:t>
      </w:r>
    </w:p>
    <w:p>
      <w:pPr>
        <w:numPr>
          <w:ilvl w:val="0"/>
          <w:numId w:val="4"/>
        </w:numPr>
        <w:tabs>
          <w:tab w:val="left" w:pos="1198"/>
          <w:tab w:val="left" w:pos="1199"/>
        </w:tabs>
        <w:spacing w:before="175"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Primary</w:t>
      </w:r>
      <w:r>
        <w:rPr>
          <w:rFonts w:hint="default" w:ascii="Times New Roman" w:hAnsi="Times New Roman" w:eastAsia="Trebuchet MS" w:cs="Times New Roman"/>
          <w:color w:val="000000" w:themeColor="text1"/>
          <w:spacing w:val="-1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Skill (Text)</w:t>
      </w:r>
    </w:p>
    <w:p>
      <w:pPr>
        <w:numPr>
          <w:ilvl w:val="0"/>
          <w:numId w:val="4"/>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Secondary</w:t>
      </w:r>
      <w:r>
        <w:rPr>
          <w:rFonts w:hint="default" w:ascii="Times New Roman" w:hAnsi="Times New Roman" w:eastAsia="Trebuchet MS" w:cs="Times New Roman"/>
          <w:color w:val="000000" w:themeColor="text1"/>
          <w:spacing w:val="-23"/>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Skill (Text)</w:t>
      </w:r>
    </w:p>
    <w:p>
      <w:pPr>
        <w:numPr>
          <w:ilvl w:val="0"/>
          <w:numId w:val="4"/>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Experience (Number)</w:t>
      </w:r>
    </w:p>
    <w:p>
      <w:pPr>
        <w:numPr>
          <w:ilvl w:val="0"/>
          <w:numId w:val="4"/>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auto"/>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Comments (Long Text Area)</w:t>
      </w:r>
    </w:p>
    <w:p>
      <w:pPr>
        <w:spacing w:before="1" w:after="0" w:line="240" w:lineRule="auto"/>
        <w:ind w:left="0" w:right="0" w:firstLine="0"/>
        <w:jc w:val="left"/>
        <w:rPr>
          <w:rFonts w:hint="default" w:ascii="Times New Roman" w:hAnsi="Times New Roman" w:eastAsia="Trebuchet MS" w:cs="Times New Roman"/>
          <w:color w:val="auto"/>
          <w:spacing w:val="0"/>
          <w:position w:val="0"/>
          <w:sz w:val="22"/>
          <w:shd w:val="clear" w:fill="auto"/>
        </w:rPr>
      </w:pPr>
    </w:p>
    <w:p>
      <w:pPr>
        <w:spacing w:before="0" w:after="0" w:line="240" w:lineRule="auto"/>
        <w:ind w:left="118" w:right="0" w:firstLine="0"/>
        <w:jc w:val="left"/>
        <w:rPr>
          <w:rFonts w:hint="default" w:ascii="Times New Roman" w:hAnsi="Times New Roman" w:eastAsia="Trebuchet MS" w:cs="Times New Roman"/>
          <w:color w:val="4471C4"/>
          <w:spacing w:val="0"/>
          <w:position w:val="0"/>
          <w:sz w:val="36"/>
          <w:shd w:val="clear" w:fill="auto"/>
        </w:rPr>
      </w:pPr>
    </w:p>
    <w:p>
      <w:pPr>
        <w:spacing w:before="0" w:after="0" w:line="240" w:lineRule="auto"/>
        <w:ind w:left="118" w:right="0" w:firstLine="0"/>
        <w:jc w:val="left"/>
        <w:rPr>
          <w:rFonts w:hint="default" w:ascii="Times New Roman" w:hAnsi="Times New Roman" w:eastAsia="Trebuchet MS" w:cs="Times New Roman"/>
          <w:color w:val="auto"/>
          <w:spacing w:val="0"/>
          <w:position w:val="0"/>
          <w:sz w:val="36"/>
          <w:shd w:val="clear" w:fill="auto"/>
        </w:rPr>
      </w:pPr>
      <w:r>
        <w:rPr>
          <w:rFonts w:hint="default" w:ascii="Times New Roman" w:hAnsi="Times New Roman" w:eastAsia="Trebuchet MS" w:cs="Times New Roman"/>
          <w:color w:val="4471C4"/>
          <w:spacing w:val="0"/>
          <w:position w:val="0"/>
          <w:sz w:val="36"/>
          <w:shd w:val="clear" w:fill="auto"/>
        </w:rPr>
        <w:t>2.Certification Object</w:t>
      </w:r>
    </w:p>
    <w:p>
      <w:pPr>
        <w:spacing w:before="140" w:after="0" w:line="252" w:lineRule="auto"/>
        <w:ind w:left="118" w:right="1357"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5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Certification</w:t>
      </w:r>
      <w:r>
        <w:rPr>
          <w:rFonts w:hint="default" w:ascii="Times New Roman" w:hAnsi="Times New Roman" w:eastAsia="Trebuchet MS" w:cs="Times New Roman"/>
          <w:color w:val="000000" w:themeColor="text1"/>
          <w:spacing w:val="-5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Object</w:t>
      </w:r>
      <w:r>
        <w:rPr>
          <w:rFonts w:hint="default" w:ascii="Times New Roman" w:hAnsi="Times New Roman" w:eastAsia="Trebuchet MS" w:cs="Times New Roman"/>
          <w:color w:val="000000" w:themeColor="text1"/>
          <w:spacing w:val="-5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in</w:t>
      </w:r>
      <w:r>
        <w:rPr>
          <w:rFonts w:hint="default" w:ascii="Times New Roman" w:hAnsi="Times New Roman" w:eastAsia="Trebuchet MS" w:cs="Times New Roman"/>
          <w:color w:val="000000" w:themeColor="text1"/>
          <w:spacing w:val="-5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Salesforce</w:t>
      </w:r>
      <w:r>
        <w:rPr>
          <w:rFonts w:hint="default" w:ascii="Times New Roman" w:hAnsi="Times New Roman" w:eastAsia="Trebuchet MS" w:cs="Times New Roman"/>
          <w:color w:val="000000" w:themeColor="text1"/>
          <w:spacing w:val="-5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is</w:t>
      </w:r>
      <w:r>
        <w:rPr>
          <w:rFonts w:hint="default" w:ascii="Times New Roman" w:hAnsi="Times New Roman" w:eastAsia="Trebuchet MS" w:cs="Times New Roman"/>
          <w:color w:val="000000" w:themeColor="text1"/>
          <w:spacing w:val="-5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used</w:t>
      </w:r>
      <w:r>
        <w:rPr>
          <w:rFonts w:hint="default" w:ascii="Times New Roman" w:hAnsi="Times New Roman" w:eastAsia="Trebuchet MS" w:cs="Times New Roman"/>
          <w:color w:val="000000" w:themeColor="text1"/>
          <w:spacing w:val="-53"/>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to</w:t>
      </w:r>
      <w:r>
        <w:rPr>
          <w:rFonts w:hint="default" w:ascii="Times New Roman" w:hAnsi="Times New Roman" w:eastAsia="Trebuchet MS" w:cs="Times New Roman"/>
          <w:color w:val="000000" w:themeColor="text1"/>
          <w:spacing w:val="-5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store</w:t>
      </w:r>
      <w:r>
        <w:rPr>
          <w:rFonts w:hint="default" w:ascii="Times New Roman" w:hAnsi="Times New Roman" w:eastAsia="Trebuchet MS" w:cs="Times New Roman"/>
          <w:color w:val="000000" w:themeColor="text1"/>
          <w:spacing w:val="-5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5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details</w:t>
      </w:r>
      <w:r>
        <w:rPr>
          <w:rFonts w:hint="default" w:ascii="Times New Roman" w:hAnsi="Times New Roman" w:eastAsia="Trebuchet MS" w:cs="Times New Roman"/>
          <w:color w:val="000000" w:themeColor="text1"/>
          <w:spacing w:val="-53"/>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related</w:t>
      </w:r>
      <w:r>
        <w:rPr>
          <w:rFonts w:hint="default" w:ascii="Times New Roman" w:hAnsi="Times New Roman" w:eastAsia="Trebuchet MS" w:cs="Times New Roman"/>
          <w:color w:val="000000" w:themeColor="text1"/>
          <w:spacing w:val="-5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to</w:t>
      </w:r>
      <w:r>
        <w:rPr>
          <w:rFonts w:hint="default" w:ascii="Times New Roman" w:hAnsi="Times New Roman" w:eastAsia="Trebuchet MS" w:cs="Times New Roman"/>
          <w:color w:val="000000" w:themeColor="text1"/>
          <w:spacing w:val="-53"/>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 certification</w:t>
      </w:r>
    </w:p>
    <w:p>
      <w:pPr>
        <w:spacing w:before="160" w:after="0" w:line="240" w:lineRule="auto"/>
        <w:ind w:left="351" w:right="0"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Fields:</w:t>
      </w:r>
    </w:p>
    <w:p>
      <w:pPr>
        <w:numPr>
          <w:ilvl w:val="0"/>
          <w:numId w:val="5"/>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Certification</w:t>
      </w:r>
      <w:r>
        <w:rPr>
          <w:rFonts w:hint="default" w:ascii="Times New Roman" w:hAnsi="Times New Roman" w:eastAsia="Trebuchet MS" w:cs="Times New Roman"/>
          <w:color w:val="000000" w:themeColor="text1"/>
          <w:spacing w:val="-22"/>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ID (Auto number)</w:t>
      </w:r>
    </w:p>
    <w:p>
      <w:pPr>
        <w:numPr>
          <w:ilvl w:val="0"/>
          <w:numId w:val="5"/>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Certification</w:t>
      </w:r>
      <w:r>
        <w:rPr>
          <w:rFonts w:hint="default" w:ascii="Times New Roman" w:hAnsi="Times New Roman" w:eastAsia="Trebuchet MS" w:cs="Times New Roman"/>
          <w:color w:val="000000" w:themeColor="text1"/>
          <w:spacing w:val="-23"/>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Name (Text)</w:t>
      </w:r>
    </w:p>
    <w:p>
      <w:pPr>
        <w:numPr>
          <w:ilvl w:val="0"/>
          <w:numId w:val="5"/>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Cost (Currency)</w:t>
      </w:r>
    </w:p>
    <w:p>
      <w:pPr>
        <w:numPr>
          <w:ilvl w:val="0"/>
          <w:numId w:val="5"/>
        </w:numPr>
        <w:tabs>
          <w:tab w:val="left" w:pos="1198"/>
          <w:tab w:val="left" w:pos="1199"/>
        </w:tabs>
        <w:spacing w:before="175" w:after="0" w:line="240" w:lineRule="auto"/>
        <w:ind w:left="1198" w:right="0" w:hanging="361"/>
        <w:jc w:val="left"/>
        <w:rPr>
          <w:rFonts w:hint="default" w:ascii="Times New Roman" w:hAnsi="Times New Roman" w:eastAsia="Trebuchet MS" w:cs="Times New Roman"/>
          <w:color w:val="auto"/>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Comments (Long Text Area)</w:t>
      </w:r>
    </w:p>
    <w:p>
      <w:pPr>
        <w:spacing w:before="0" w:after="0" w:line="240" w:lineRule="auto"/>
        <w:ind w:left="0" w:right="0" w:firstLine="0"/>
        <w:jc w:val="left"/>
        <w:rPr>
          <w:rFonts w:hint="default" w:ascii="Times New Roman" w:hAnsi="Times New Roman" w:eastAsia="Trebuchet MS" w:cs="Times New Roman"/>
          <w:color w:val="auto"/>
          <w:spacing w:val="0"/>
          <w:position w:val="0"/>
          <w:sz w:val="26"/>
          <w:shd w:val="clear" w:fill="auto"/>
        </w:rPr>
      </w:pPr>
    </w:p>
    <w:p>
      <w:pPr>
        <w:spacing w:before="21" w:after="0" w:line="240" w:lineRule="auto"/>
        <w:ind w:left="118" w:right="0" w:firstLine="0"/>
        <w:jc w:val="left"/>
        <w:rPr>
          <w:rFonts w:hint="default" w:ascii="Times New Roman" w:hAnsi="Times New Roman" w:eastAsia="Trebuchet MS" w:cs="Times New Roman"/>
          <w:color w:val="auto"/>
          <w:spacing w:val="0"/>
          <w:position w:val="0"/>
          <w:sz w:val="36"/>
          <w:shd w:val="clear" w:fill="auto"/>
        </w:rPr>
      </w:pPr>
      <w:r>
        <w:rPr>
          <w:rFonts w:hint="default" w:ascii="Times New Roman" w:hAnsi="Times New Roman" w:eastAsia="Trebuchet MS" w:cs="Times New Roman"/>
          <w:color w:val="4471C4"/>
          <w:spacing w:val="0"/>
          <w:position w:val="0"/>
          <w:sz w:val="36"/>
          <w:shd w:val="clear" w:fill="auto"/>
        </w:rPr>
        <w:t>3.Certification Request</w:t>
      </w:r>
      <w:r>
        <w:rPr>
          <w:rFonts w:hint="default" w:ascii="Times New Roman" w:hAnsi="Times New Roman" w:eastAsia="Trebuchet MS" w:cs="Times New Roman"/>
          <w:color w:val="4471C4"/>
          <w:spacing w:val="-72"/>
          <w:position w:val="0"/>
          <w:sz w:val="36"/>
          <w:shd w:val="clear" w:fill="auto"/>
        </w:rPr>
        <w:t xml:space="preserve"> </w:t>
      </w:r>
      <w:r>
        <w:rPr>
          <w:rFonts w:hint="default" w:ascii="Times New Roman" w:hAnsi="Times New Roman" w:eastAsia="Trebuchet MS" w:cs="Times New Roman"/>
          <w:color w:val="4471C4"/>
          <w:spacing w:val="0"/>
          <w:position w:val="0"/>
          <w:sz w:val="36"/>
          <w:shd w:val="clear" w:fill="auto"/>
        </w:rPr>
        <w:t>Object</w:t>
      </w:r>
    </w:p>
    <w:p>
      <w:pPr>
        <w:spacing w:before="142" w:after="0" w:line="252" w:lineRule="auto"/>
        <w:ind w:left="118" w:right="0"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42"/>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Certification</w:t>
      </w:r>
      <w:r>
        <w:rPr>
          <w:rFonts w:hint="default" w:ascii="Times New Roman" w:hAnsi="Times New Roman" w:eastAsia="Trebuchet MS" w:cs="Times New Roman"/>
          <w:color w:val="000000" w:themeColor="text1"/>
          <w:spacing w:val="-43"/>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Request</w:t>
      </w:r>
      <w:r>
        <w:rPr>
          <w:rFonts w:hint="default" w:ascii="Times New Roman" w:hAnsi="Times New Roman" w:eastAsia="Trebuchet MS" w:cs="Times New Roman"/>
          <w:color w:val="000000" w:themeColor="text1"/>
          <w:spacing w:val="-41"/>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Object</w:t>
      </w:r>
      <w:r>
        <w:rPr>
          <w:rFonts w:hint="default" w:ascii="Times New Roman" w:hAnsi="Times New Roman" w:eastAsia="Trebuchet MS" w:cs="Times New Roman"/>
          <w:color w:val="000000" w:themeColor="text1"/>
          <w:spacing w:val="-4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Aka</w:t>
      </w:r>
      <w:r>
        <w:rPr>
          <w:rFonts w:hint="default" w:ascii="Times New Roman" w:hAnsi="Times New Roman" w:eastAsia="Trebuchet MS" w:cs="Times New Roman"/>
          <w:color w:val="000000" w:themeColor="text1"/>
          <w:spacing w:val="-42"/>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Request</w:t>
      </w:r>
      <w:r>
        <w:rPr>
          <w:rFonts w:hint="default" w:ascii="Times New Roman" w:hAnsi="Times New Roman" w:eastAsia="Trebuchet MS" w:cs="Times New Roman"/>
          <w:color w:val="000000" w:themeColor="text1"/>
          <w:spacing w:val="-4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Object</w:t>
      </w:r>
      <w:r>
        <w:rPr>
          <w:rFonts w:hint="default" w:ascii="Times New Roman" w:hAnsi="Times New Roman" w:eastAsia="Trebuchet MS" w:cs="Times New Roman"/>
          <w:color w:val="000000" w:themeColor="text1"/>
          <w:spacing w:val="-42"/>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in</w:t>
      </w:r>
      <w:r>
        <w:rPr>
          <w:rFonts w:hint="default" w:ascii="Times New Roman" w:hAnsi="Times New Roman" w:eastAsia="Trebuchet MS" w:cs="Times New Roman"/>
          <w:color w:val="000000" w:themeColor="text1"/>
          <w:spacing w:val="-41"/>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Salesforce</w:t>
      </w:r>
      <w:r>
        <w:rPr>
          <w:rFonts w:hint="default" w:ascii="Times New Roman" w:hAnsi="Times New Roman" w:eastAsia="Trebuchet MS" w:cs="Times New Roman"/>
          <w:color w:val="000000" w:themeColor="text1"/>
          <w:spacing w:val="-42"/>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is</w:t>
      </w:r>
      <w:r>
        <w:rPr>
          <w:rFonts w:hint="default" w:ascii="Times New Roman" w:hAnsi="Times New Roman" w:eastAsia="Trebuchet MS" w:cs="Times New Roman"/>
          <w:color w:val="000000" w:themeColor="text1"/>
          <w:spacing w:val="-4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used</w:t>
      </w:r>
      <w:r>
        <w:rPr>
          <w:rFonts w:hint="default" w:ascii="Times New Roman" w:hAnsi="Times New Roman" w:eastAsia="Trebuchet MS" w:cs="Times New Roman"/>
          <w:color w:val="000000" w:themeColor="text1"/>
          <w:spacing w:val="-41"/>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to</w:t>
      </w:r>
      <w:r>
        <w:rPr>
          <w:rFonts w:hint="default" w:ascii="Times New Roman" w:hAnsi="Times New Roman" w:eastAsia="Trebuchet MS" w:cs="Times New Roman"/>
          <w:color w:val="000000" w:themeColor="text1"/>
          <w:spacing w:val="-43"/>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store</w:t>
      </w:r>
      <w:r>
        <w:rPr>
          <w:rFonts w:hint="default" w:ascii="Times New Roman" w:hAnsi="Times New Roman" w:eastAsia="Trebuchet MS" w:cs="Times New Roman"/>
          <w:color w:val="000000" w:themeColor="text1"/>
          <w:spacing w:val="-43"/>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 vital</w:t>
      </w:r>
      <w:r>
        <w:rPr>
          <w:rFonts w:hint="default" w:ascii="Times New Roman" w:hAnsi="Times New Roman" w:eastAsia="Trebuchet MS" w:cs="Times New Roman"/>
          <w:color w:val="000000" w:themeColor="text1"/>
          <w:spacing w:val="-1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relationships</w:t>
      </w:r>
      <w:r>
        <w:rPr>
          <w:rFonts w:hint="default" w:ascii="Times New Roman" w:hAnsi="Times New Roman" w:eastAsia="Trebuchet MS" w:cs="Times New Roman"/>
          <w:color w:val="000000" w:themeColor="text1"/>
          <w:spacing w:val="-1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of</w:t>
      </w:r>
      <w:r>
        <w:rPr>
          <w:rFonts w:hint="default" w:ascii="Times New Roman" w:hAnsi="Times New Roman" w:eastAsia="Trebuchet MS" w:cs="Times New Roman"/>
          <w:color w:val="000000" w:themeColor="text1"/>
          <w:spacing w:val="-17"/>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17"/>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Certification,</w:t>
      </w:r>
      <w:r>
        <w:rPr>
          <w:rFonts w:hint="default" w:ascii="Times New Roman" w:hAnsi="Times New Roman" w:eastAsia="Trebuchet MS" w:cs="Times New Roman"/>
          <w:color w:val="000000" w:themeColor="text1"/>
          <w:spacing w:val="-17"/>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Voucher,</w:t>
      </w:r>
      <w:r>
        <w:rPr>
          <w:rFonts w:hint="default" w:ascii="Times New Roman" w:hAnsi="Times New Roman" w:eastAsia="Trebuchet MS" w:cs="Times New Roman"/>
          <w:color w:val="000000" w:themeColor="text1"/>
          <w:spacing w:val="-1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and</w:t>
      </w:r>
      <w:r>
        <w:rPr>
          <w:rFonts w:hint="default" w:ascii="Times New Roman" w:hAnsi="Times New Roman" w:eastAsia="Trebuchet MS" w:cs="Times New Roman"/>
          <w:color w:val="000000" w:themeColor="text1"/>
          <w:spacing w:val="-17"/>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Employee</w:t>
      </w:r>
      <w:r>
        <w:rPr>
          <w:rFonts w:hint="default" w:ascii="Times New Roman" w:hAnsi="Times New Roman" w:eastAsia="Trebuchet MS" w:cs="Times New Roman"/>
          <w:color w:val="000000" w:themeColor="text1"/>
          <w:spacing w:val="-17"/>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that</w:t>
      </w:r>
      <w:r>
        <w:rPr>
          <w:rFonts w:hint="default" w:ascii="Times New Roman" w:hAnsi="Times New Roman" w:eastAsia="Trebuchet MS" w:cs="Times New Roman"/>
          <w:color w:val="000000" w:themeColor="text1"/>
          <w:spacing w:val="-1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is</w:t>
      </w:r>
      <w:r>
        <w:rPr>
          <w:rFonts w:hint="default" w:ascii="Times New Roman" w:hAnsi="Times New Roman" w:eastAsia="Trebuchet MS" w:cs="Times New Roman"/>
          <w:color w:val="000000" w:themeColor="text1"/>
          <w:spacing w:val="-13"/>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assigned</w:t>
      </w:r>
      <w:r>
        <w:rPr>
          <w:rFonts w:hint="default" w:ascii="Times New Roman" w:hAnsi="Times New Roman" w:eastAsia="Trebuchet MS" w:cs="Times New Roman"/>
          <w:color w:val="000000" w:themeColor="text1"/>
          <w:spacing w:val="-1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by</w:t>
      </w:r>
      <w:r>
        <w:rPr>
          <w:rFonts w:hint="default" w:ascii="Times New Roman" w:hAnsi="Times New Roman" w:eastAsia="Trebuchet MS" w:cs="Times New Roman"/>
          <w:color w:val="000000" w:themeColor="text1"/>
          <w:spacing w:val="-1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17"/>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App User.</w:t>
      </w:r>
    </w:p>
    <w:p>
      <w:pPr>
        <w:spacing w:before="160" w:after="0" w:line="240" w:lineRule="auto"/>
        <w:ind w:left="351" w:right="0"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Fields:</w:t>
      </w:r>
    </w:p>
    <w:p>
      <w:pPr>
        <w:numPr>
          <w:ilvl w:val="0"/>
          <w:numId w:val="6"/>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Certification Object (Master</w:t>
      </w:r>
      <w:r>
        <w:rPr>
          <w:rFonts w:hint="default" w:ascii="Times New Roman" w:hAnsi="Times New Roman" w:eastAsia="Trebuchet MS" w:cs="Times New Roman"/>
          <w:color w:val="000000" w:themeColor="text1"/>
          <w:spacing w:val="-5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Detail)</w:t>
      </w:r>
    </w:p>
    <w:p>
      <w:pPr>
        <w:numPr>
          <w:ilvl w:val="0"/>
          <w:numId w:val="6"/>
        </w:numPr>
        <w:tabs>
          <w:tab w:val="left" w:pos="1198"/>
          <w:tab w:val="left" w:pos="1199"/>
        </w:tabs>
        <w:spacing w:before="175"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Employee</w:t>
      </w:r>
      <w:r>
        <w:rPr>
          <w:rFonts w:hint="default" w:ascii="Times New Roman" w:hAnsi="Times New Roman" w:eastAsia="Trebuchet MS" w:cs="Times New Roman"/>
          <w:color w:val="000000" w:themeColor="text1"/>
          <w:spacing w:val="-2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Object</w:t>
      </w:r>
      <w:r>
        <w:rPr>
          <w:rFonts w:hint="default" w:ascii="Times New Roman" w:hAnsi="Times New Roman" w:eastAsia="Trebuchet MS" w:cs="Times New Roman"/>
          <w:color w:val="000000" w:themeColor="text1"/>
          <w:spacing w:val="-22"/>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(Master</w:t>
      </w:r>
      <w:r>
        <w:rPr>
          <w:rFonts w:hint="default" w:ascii="Times New Roman" w:hAnsi="Times New Roman" w:eastAsia="Trebuchet MS" w:cs="Times New Roman"/>
          <w:color w:val="000000" w:themeColor="text1"/>
          <w:spacing w:val="-2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Detail)</w:t>
      </w:r>
    </w:p>
    <w:p>
      <w:pPr>
        <w:numPr>
          <w:ilvl w:val="0"/>
          <w:numId w:val="6"/>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Voucher</w:t>
      </w:r>
      <w:r>
        <w:rPr>
          <w:rFonts w:hint="default" w:ascii="Times New Roman" w:hAnsi="Times New Roman" w:eastAsia="Trebuchet MS" w:cs="Times New Roman"/>
          <w:color w:val="000000" w:themeColor="text1"/>
          <w:spacing w:val="-23"/>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Object</w:t>
      </w:r>
      <w:r>
        <w:rPr>
          <w:rFonts w:hint="default" w:ascii="Times New Roman" w:hAnsi="Times New Roman" w:eastAsia="Trebuchet MS" w:cs="Times New Roman"/>
          <w:color w:val="000000" w:themeColor="text1"/>
          <w:spacing w:val="-21"/>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(Look</w:t>
      </w:r>
      <w:r>
        <w:rPr>
          <w:rFonts w:hint="default" w:ascii="Times New Roman" w:hAnsi="Times New Roman" w:eastAsia="Trebuchet MS" w:cs="Times New Roman"/>
          <w:color w:val="000000" w:themeColor="text1"/>
          <w:spacing w:val="-22"/>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Up)</w:t>
      </w:r>
    </w:p>
    <w:p>
      <w:pPr>
        <w:numPr>
          <w:ilvl w:val="0"/>
          <w:numId w:val="6"/>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Due</w:t>
      </w:r>
      <w:r>
        <w:rPr>
          <w:rFonts w:hint="default" w:ascii="Times New Roman" w:hAnsi="Times New Roman" w:eastAsia="Trebuchet MS" w:cs="Times New Roman"/>
          <w:color w:val="000000" w:themeColor="text1"/>
          <w:spacing w:val="-23"/>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Date (Date)</w:t>
      </w:r>
    </w:p>
    <w:p>
      <w:pPr>
        <w:numPr>
          <w:ilvl w:val="0"/>
          <w:numId w:val="6"/>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Certification Request Id (Auto Number)</w:t>
      </w:r>
    </w:p>
    <w:p>
      <w:pPr>
        <w:numPr>
          <w:ilvl w:val="0"/>
          <w:numId w:val="6"/>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Status (Picklist)</w:t>
      </w:r>
    </w:p>
    <w:p>
      <w:pPr>
        <w:numPr>
          <w:ilvl w:val="0"/>
          <w:numId w:val="6"/>
        </w:numPr>
        <w:tabs>
          <w:tab w:val="left" w:pos="1919"/>
        </w:tabs>
        <w:spacing w:before="176" w:after="0" w:line="240" w:lineRule="auto"/>
        <w:ind w:left="191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Draft</w:t>
      </w:r>
    </w:p>
    <w:p>
      <w:pPr>
        <w:numPr>
          <w:ilvl w:val="0"/>
          <w:numId w:val="6"/>
        </w:numPr>
        <w:tabs>
          <w:tab w:val="left" w:pos="1919"/>
        </w:tabs>
        <w:spacing w:before="155" w:after="0" w:line="240" w:lineRule="auto"/>
        <w:ind w:left="191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Approved</w:t>
      </w:r>
    </w:p>
    <w:p>
      <w:pPr>
        <w:numPr>
          <w:ilvl w:val="0"/>
          <w:numId w:val="6"/>
        </w:numPr>
        <w:tabs>
          <w:tab w:val="left" w:pos="1919"/>
        </w:tabs>
        <w:spacing w:before="156" w:after="0" w:line="240" w:lineRule="auto"/>
        <w:ind w:left="191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Rejected</w:t>
      </w:r>
    </w:p>
    <w:p>
      <w:pPr>
        <w:numPr>
          <w:ilvl w:val="0"/>
          <w:numId w:val="6"/>
        </w:numPr>
        <w:tabs>
          <w:tab w:val="left" w:pos="1919"/>
        </w:tabs>
        <w:spacing w:before="155" w:after="0" w:line="240" w:lineRule="auto"/>
        <w:ind w:left="191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Passed</w:t>
      </w:r>
    </w:p>
    <w:p>
      <w:pPr>
        <w:numPr>
          <w:ilvl w:val="0"/>
          <w:numId w:val="6"/>
        </w:numPr>
        <w:tabs>
          <w:tab w:val="left" w:pos="1919"/>
        </w:tabs>
        <w:spacing w:before="153" w:after="0" w:line="240" w:lineRule="auto"/>
        <w:ind w:left="191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Failed</w:t>
      </w:r>
    </w:p>
    <w:p>
      <w:pPr>
        <w:numPr>
          <w:ilvl w:val="0"/>
          <w:numId w:val="6"/>
        </w:numPr>
        <w:tabs>
          <w:tab w:val="left" w:pos="1198"/>
          <w:tab w:val="left" w:pos="1199"/>
        </w:tabs>
        <w:spacing w:before="156" w:after="0" w:line="240" w:lineRule="auto"/>
        <w:ind w:left="1198" w:right="0" w:hanging="361"/>
        <w:jc w:val="left"/>
        <w:rPr>
          <w:rFonts w:hint="default" w:ascii="Times New Roman" w:hAnsi="Times New Roman" w:eastAsia="Trebuchet MS" w:cs="Times New Roman"/>
          <w:color w:val="auto"/>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Comments (Long Text Area)</w:t>
      </w:r>
    </w:p>
    <w:p>
      <w:pPr>
        <w:spacing w:before="1" w:after="0" w:line="240" w:lineRule="auto"/>
        <w:ind w:left="0" w:right="0" w:firstLine="0"/>
        <w:jc w:val="left"/>
        <w:rPr>
          <w:rFonts w:hint="default" w:ascii="Times New Roman" w:hAnsi="Times New Roman" w:eastAsia="Trebuchet MS" w:cs="Times New Roman"/>
          <w:color w:val="auto"/>
          <w:spacing w:val="0"/>
          <w:position w:val="0"/>
          <w:sz w:val="22"/>
          <w:shd w:val="clear" w:fill="auto"/>
        </w:rPr>
      </w:pPr>
    </w:p>
    <w:p>
      <w:pPr>
        <w:spacing w:before="0" w:after="0" w:line="240" w:lineRule="auto"/>
        <w:ind w:left="118" w:right="0" w:firstLine="0"/>
        <w:jc w:val="left"/>
        <w:rPr>
          <w:rFonts w:hint="default" w:ascii="Times New Roman" w:hAnsi="Times New Roman" w:eastAsia="Trebuchet MS" w:cs="Times New Roman"/>
          <w:color w:val="4471C4"/>
          <w:spacing w:val="0"/>
          <w:position w:val="0"/>
          <w:sz w:val="36"/>
          <w:shd w:val="clear" w:fill="auto"/>
        </w:rPr>
      </w:pPr>
    </w:p>
    <w:p>
      <w:pPr>
        <w:spacing w:before="0" w:after="0" w:line="240" w:lineRule="auto"/>
        <w:ind w:left="118" w:right="0" w:firstLine="0"/>
        <w:jc w:val="left"/>
        <w:rPr>
          <w:rFonts w:hint="default" w:ascii="Times New Roman" w:hAnsi="Times New Roman" w:eastAsia="Trebuchet MS" w:cs="Times New Roman"/>
          <w:color w:val="4471C4"/>
          <w:spacing w:val="0"/>
          <w:position w:val="0"/>
          <w:sz w:val="36"/>
          <w:shd w:val="clear" w:fill="auto"/>
        </w:rPr>
      </w:pPr>
    </w:p>
    <w:p>
      <w:pPr>
        <w:spacing w:before="0" w:after="0" w:line="240" w:lineRule="auto"/>
        <w:ind w:left="118" w:right="0" w:firstLine="0"/>
        <w:jc w:val="left"/>
        <w:rPr>
          <w:rFonts w:hint="default" w:ascii="Times New Roman" w:hAnsi="Times New Roman" w:eastAsia="Trebuchet MS" w:cs="Times New Roman"/>
          <w:color w:val="auto"/>
          <w:spacing w:val="0"/>
          <w:position w:val="0"/>
          <w:sz w:val="36"/>
          <w:shd w:val="clear" w:fill="auto"/>
        </w:rPr>
      </w:pPr>
      <w:r>
        <w:rPr>
          <w:rFonts w:hint="default" w:ascii="Times New Roman" w:hAnsi="Times New Roman" w:eastAsia="Trebuchet MS" w:cs="Times New Roman"/>
          <w:color w:val="4471C4"/>
          <w:spacing w:val="0"/>
          <w:position w:val="0"/>
          <w:sz w:val="36"/>
          <w:shd w:val="clear" w:fill="auto"/>
        </w:rPr>
        <w:t>4.Voucher Object</w:t>
      </w:r>
    </w:p>
    <w:p>
      <w:pPr>
        <w:spacing w:before="142" w:after="0" w:line="252" w:lineRule="auto"/>
        <w:ind w:left="118" w:right="637"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42"/>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Voucher</w:t>
      </w:r>
      <w:r>
        <w:rPr>
          <w:rFonts w:hint="default" w:ascii="Times New Roman" w:hAnsi="Times New Roman" w:eastAsia="Trebuchet MS" w:cs="Times New Roman"/>
          <w:color w:val="000000" w:themeColor="text1"/>
          <w:spacing w:val="-43"/>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Object</w:t>
      </w:r>
      <w:r>
        <w:rPr>
          <w:rFonts w:hint="default" w:ascii="Times New Roman" w:hAnsi="Times New Roman" w:eastAsia="Trebuchet MS" w:cs="Times New Roman"/>
          <w:color w:val="000000" w:themeColor="text1"/>
          <w:spacing w:val="-42"/>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in</w:t>
      </w:r>
      <w:r>
        <w:rPr>
          <w:rFonts w:hint="default" w:ascii="Times New Roman" w:hAnsi="Times New Roman" w:eastAsia="Trebuchet MS" w:cs="Times New Roman"/>
          <w:color w:val="000000" w:themeColor="text1"/>
          <w:spacing w:val="-4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Salesforce</w:t>
      </w:r>
      <w:r>
        <w:rPr>
          <w:rFonts w:hint="default" w:ascii="Times New Roman" w:hAnsi="Times New Roman" w:eastAsia="Trebuchet MS" w:cs="Times New Roman"/>
          <w:color w:val="000000" w:themeColor="text1"/>
          <w:spacing w:val="-42"/>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is</w:t>
      </w:r>
      <w:r>
        <w:rPr>
          <w:rFonts w:hint="default" w:ascii="Times New Roman" w:hAnsi="Times New Roman" w:eastAsia="Trebuchet MS" w:cs="Times New Roman"/>
          <w:color w:val="000000" w:themeColor="text1"/>
          <w:spacing w:val="-43"/>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used</w:t>
      </w:r>
      <w:r>
        <w:rPr>
          <w:rFonts w:hint="default" w:ascii="Times New Roman" w:hAnsi="Times New Roman" w:eastAsia="Trebuchet MS" w:cs="Times New Roman"/>
          <w:color w:val="000000" w:themeColor="text1"/>
          <w:spacing w:val="-41"/>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to</w:t>
      </w:r>
      <w:r>
        <w:rPr>
          <w:rFonts w:hint="default" w:ascii="Times New Roman" w:hAnsi="Times New Roman" w:eastAsia="Trebuchet MS" w:cs="Times New Roman"/>
          <w:color w:val="000000" w:themeColor="text1"/>
          <w:spacing w:val="-4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store</w:t>
      </w:r>
      <w:r>
        <w:rPr>
          <w:rFonts w:hint="default" w:ascii="Times New Roman" w:hAnsi="Times New Roman" w:eastAsia="Trebuchet MS" w:cs="Times New Roman"/>
          <w:color w:val="000000" w:themeColor="text1"/>
          <w:spacing w:val="-42"/>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42"/>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Voucher</w:t>
      </w:r>
      <w:r>
        <w:rPr>
          <w:rFonts w:hint="default" w:ascii="Times New Roman" w:hAnsi="Times New Roman" w:eastAsia="Trebuchet MS" w:cs="Times New Roman"/>
          <w:color w:val="000000" w:themeColor="text1"/>
          <w:spacing w:val="-43"/>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codes</w:t>
      </w:r>
      <w:r>
        <w:rPr>
          <w:rFonts w:hint="default" w:ascii="Times New Roman" w:hAnsi="Times New Roman" w:eastAsia="Trebuchet MS" w:cs="Times New Roman"/>
          <w:color w:val="000000" w:themeColor="text1"/>
          <w:spacing w:val="-41"/>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and</w:t>
      </w:r>
      <w:r>
        <w:rPr>
          <w:rFonts w:hint="default" w:ascii="Times New Roman" w:hAnsi="Times New Roman" w:eastAsia="Trebuchet MS" w:cs="Times New Roman"/>
          <w:color w:val="000000" w:themeColor="text1"/>
          <w:spacing w:val="-43"/>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42"/>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voucher related</w:t>
      </w:r>
      <w:r>
        <w:rPr>
          <w:rFonts w:hint="default" w:ascii="Times New Roman" w:hAnsi="Times New Roman" w:eastAsia="Trebuchet MS" w:cs="Times New Roman"/>
          <w:color w:val="000000" w:themeColor="text1"/>
          <w:spacing w:val="-22"/>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information.</w:t>
      </w:r>
    </w:p>
    <w:p>
      <w:pPr>
        <w:spacing w:before="160" w:after="0" w:line="240" w:lineRule="auto"/>
        <w:ind w:left="351" w:right="0"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Field:</w:t>
      </w:r>
    </w:p>
    <w:p>
      <w:pPr>
        <w:numPr>
          <w:ilvl w:val="0"/>
          <w:numId w:val="7"/>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Voucher</w:t>
      </w:r>
      <w:r>
        <w:rPr>
          <w:rFonts w:hint="default" w:ascii="Times New Roman" w:hAnsi="Times New Roman" w:eastAsia="Trebuchet MS" w:cs="Times New Roman"/>
          <w:color w:val="000000" w:themeColor="text1"/>
          <w:spacing w:val="-21"/>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ID (Auto Number)</w:t>
      </w:r>
    </w:p>
    <w:p>
      <w:pPr>
        <w:numPr>
          <w:ilvl w:val="0"/>
          <w:numId w:val="7"/>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Voucher</w:t>
      </w:r>
      <w:r>
        <w:rPr>
          <w:rFonts w:hint="default" w:ascii="Times New Roman" w:hAnsi="Times New Roman" w:eastAsia="Trebuchet MS" w:cs="Times New Roman"/>
          <w:color w:val="000000" w:themeColor="text1"/>
          <w:spacing w:val="-21"/>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Name (Text)</w:t>
      </w:r>
    </w:p>
    <w:p>
      <w:pPr>
        <w:numPr>
          <w:ilvl w:val="0"/>
          <w:numId w:val="7"/>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Voucher</w:t>
      </w:r>
      <w:r>
        <w:rPr>
          <w:rFonts w:hint="default" w:ascii="Times New Roman" w:hAnsi="Times New Roman" w:eastAsia="Trebuchet MS" w:cs="Times New Roman"/>
          <w:color w:val="000000" w:themeColor="text1"/>
          <w:spacing w:val="-22"/>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Cost (Formula)</w:t>
      </w:r>
    </w:p>
    <w:p>
      <w:pPr>
        <w:numPr>
          <w:ilvl w:val="0"/>
          <w:numId w:val="7"/>
        </w:numPr>
        <w:tabs>
          <w:tab w:val="left" w:pos="1198"/>
          <w:tab w:val="left" w:pos="1199"/>
        </w:tabs>
        <w:spacing w:before="173"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Certification</w:t>
      </w:r>
      <w:r>
        <w:rPr>
          <w:rFonts w:hint="default" w:ascii="Times New Roman" w:hAnsi="Times New Roman" w:eastAsia="Trebuchet MS" w:cs="Times New Roman"/>
          <w:color w:val="000000" w:themeColor="text1"/>
          <w:spacing w:val="-2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Object</w:t>
      </w:r>
      <w:r>
        <w:rPr>
          <w:rFonts w:hint="default" w:ascii="Times New Roman" w:hAnsi="Times New Roman" w:eastAsia="Trebuchet MS" w:cs="Times New Roman"/>
          <w:color w:val="000000" w:themeColor="text1"/>
          <w:spacing w:val="-22"/>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(Look</w:t>
      </w:r>
      <w:r>
        <w:rPr>
          <w:rFonts w:hint="default" w:ascii="Times New Roman" w:hAnsi="Times New Roman" w:eastAsia="Trebuchet MS" w:cs="Times New Roman"/>
          <w:color w:val="000000" w:themeColor="text1"/>
          <w:spacing w:val="-2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Up)</w:t>
      </w:r>
    </w:p>
    <w:p>
      <w:pPr>
        <w:numPr>
          <w:ilvl w:val="0"/>
          <w:numId w:val="7"/>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Validity (Date)</w:t>
      </w:r>
    </w:p>
    <w:p>
      <w:pPr>
        <w:numPr>
          <w:ilvl w:val="0"/>
          <w:numId w:val="7"/>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Active (Checkbox)</w:t>
      </w:r>
    </w:p>
    <w:p>
      <w:pPr>
        <w:numPr>
          <w:ilvl w:val="0"/>
          <w:numId w:val="7"/>
        </w:numPr>
        <w:tabs>
          <w:tab w:val="left" w:pos="1919"/>
        </w:tabs>
        <w:spacing w:before="175" w:after="0" w:line="240" w:lineRule="auto"/>
        <w:ind w:left="191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True</w:t>
      </w:r>
    </w:p>
    <w:p>
      <w:pPr>
        <w:numPr>
          <w:ilvl w:val="0"/>
          <w:numId w:val="7"/>
        </w:numPr>
        <w:tabs>
          <w:tab w:val="left" w:pos="1919"/>
        </w:tabs>
        <w:spacing w:before="156" w:after="0" w:line="240" w:lineRule="auto"/>
        <w:ind w:left="191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False</w:t>
      </w:r>
    </w:p>
    <w:p>
      <w:pPr>
        <w:numPr>
          <w:ilvl w:val="0"/>
          <w:numId w:val="7"/>
        </w:numPr>
        <w:tabs>
          <w:tab w:val="left" w:pos="1198"/>
          <w:tab w:val="left" w:pos="1199"/>
        </w:tabs>
        <w:spacing w:before="155" w:after="0" w:line="240" w:lineRule="auto"/>
        <w:ind w:left="1198" w:right="0" w:hanging="361"/>
        <w:jc w:val="left"/>
        <w:rPr>
          <w:rFonts w:hint="default" w:ascii="Times New Roman" w:hAnsi="Times New Roman" w:eastAsia="Trebuchet MS" w:cs="Times New Roman"/>
          <w:color w:val="auto"/>
          <w:spacing w:val="0"/>
          <w:position w:val="0"/>
          <w:sz w:val="22"/>
          <w:shd w:val="clear" w:fill="auto"/>
        </w:rPr>
      </w:pPr>
      <w:r>
        <w:rPr>
          <w:rFonts w:hint="default" w:ascii="Times New Roman" w:hAnsi="Times New Roman" w:eastAsia="Trebuchet MS" w:cs="Times New Roman"/>
          <w:color w:val="000000" w:themeColor="text1"/>
          <w:spacing w:val="0"/>
          <w:position w:val="0"/>
          <w:sz w:val="26"/>
          <w:shd w:val="clear" w:fill="auto"/>
        </w:rPr>
        <w:t>Comments (Long Text Area)</w:t>
      </w:r>
    </w:p>
    <w:p>
      <w:pPr>
        <w:numPr>
          <w:ilvl w:val="0"/>
          <w:numId w:val="0"/>
        </w:numPr>
        <w:tabs>
          <w:tab w:val="left" w:pos="1198"/>
          <w:tab w:val="left" w:pos="1199"/>
        </w:tabs>
        <w:spacing w:before="155" w:after="0" w:line="240" w:lineRule="auto"/>
        <w:ind w:left="837" w:leftChars="0" w:right="0" w:rightChars="0"/>
        <w:jc w:val="left"/>
        <w:rPr>
          <w:rFonts w:hint="default" w:ascii="Times New Roman" w:hAnsi="Times New Roman" w:eastAsia="Trebuchet MS" w:cs="Times New Roman"/>
          <w:color w:val="auto"/>
          <w:spacing w:val="0"/>
          <w:position w:val="0"/>
          <w:sz w:val="22"/>
          <w:shd w:val="clear" w:fill="auto"/>
        </w:rPr>
      </w:pPr>
    </w:p>
    <w:p>
      <w:pPr>
        <w:spacing w:before="0" w:after="0" w:line="783" w:lineRule="auto"/>
        <w:ind w:right="0"/>
        <w:jc w:val="left"/>
        <w:rPr>
          <w:rFonts w:hint="default" w:ascii="Times New Roman" w:hAnsi="Times New Roman" w:eastAsia="Trebuchet MS" w:cs="Times New Roman"/>
          <w:color w:val="548DD4" w:themeColor="text2" w:themeTint="99"/>
          <w:spacing w:val="0"/>
          <w:position w:val="0"/>
          <w:sz w:val="52"/>
          <w:szCs w:val="52"/>
          <w:shd w:val="clear" w:fill="auto"/>
        </w:rPr>
      </w:pPr>
    </w:p>
    <w:p>
      <w:pPr>
        <w:spacing w:before="0" w:after="0" w:line="783" w:lineRule="auto"/>
        <w:ind w:left="118" w:right="0" w:firstLine="0"/>
        <w:jc w:val="left"/>
        <w:rPr>
          <w:rFonts w:hint="default" w:ascii="Times New Roman" w:hAnsi="Times New Roman" w:eastAsia="Trebuchet MS" w:cs="Times New Roman"/>
          <w:color w:val="548DD4" w:themeColor="text2" w:themeTint="99"/>
          <w:spacing w:val="0"/>
          <w:position w:val="0"/>
          <w:sz w:val="52"/>
          <w:szCs w:val="52"/>
          <w:shd w:val="clear" w:fill="auto"/>
        </w:rPr>
      </w:pPr>
      <w:r>
        <w:rPr>
          <w:rFonts w:hint="default" w:ascii="Times New Roman" w:hAnsi="Times New Roman" w:eastAsia="Trebuchet MS" w:cs="Times New Roman"/>
          <w:color w:val="548DD4" w:themeColor="text2" w:themeTint="99"/>
          <w:spacing w:val="0"/>
          <w:position w:val="0"/>
          <w:sz w:val="52"/>
          <w:szCs w:val="52"/>
          <w:shd w:val="clear" w:fill="auto"/>
        </w:rPr>
        <w:t>Simplifiers</w:t>
      </w:r>
      <w:r>
        <w:rPr>
          <w:rFonts w:hint="default" w:ascii="Times New Roman" w:hAnsi="Times New Roman" w:eastAsia="Trebuchet MS" w:cs="Times New Roman"/>
          <w:color w:val="548DD4" w:themeColor="text2" w:themeTint="99"/>
          <w:spacing w:val="-93"/>
          <w:position w:val="0"/>
          <w:sz w:val="52"/>
          <w:szCs w:val="52"/>
          <w:shd w:val="clear" w:fill="auto"/>
        </w:rPr>
        <w:t xml:space="preserve"> </w:t>
      </w:r>
      <w:r>
        <w:rPr>
          <w:rFonts w:hint="default" w:ascii="Times New Roman" w:hAnsi="Times New Roman" w:eastAsia="Trebuchet MS" w:cs="Times New Roman"/>
          <w:color w:val="548DD4" w:themeColor="text2" w:themeTint="99"/>
          <w:spacing w:val="0"/>
          <w:position w:val="0"/>
          <w:sz w:val="52"/>
          <w:szCs w:val="52"/>
          <w:shd w:val="clear" w:fill="auto"/>
        </w:rPr>
        <w:t>–</w:t>
      </w:r>
      <w:r>
        <w:rPr>
          <w:rFonts w:hint="default" w:ascii="Times New Roman" w:hAnsi="Times New Roman" w:eastAsia="Trebuchet MS" w:cs="Times New Roman"/>
          <w:color w:val="548DD4" w:themeColor="text2" w:themeTint="99"/>
          <w:spacing w:val="-106"/>
          <w:position w:val="0"/>
          <w:sz w:val="52"/>
          <w:szCs w:val="52"/>
          <w:shd w:val="clear" w:fill="auto"/>
        </w:rPr>
        <w:t xml:space="preserve"> </w:t>
      </w:r>
      <w:r>
        <w:rPr>
          <w:rFonts w:hint="default" w:ascii="Times New Roman" w:hAnsi="Times New Roman" w:eastAsia="Trebuchet MS" w:cs="Times New Roman"/>
          <w:color w:val="548DD4" w:themeColor="text2" w:themeTint="99"/>
          <w:spacing w:val="0"/>
          <w:position w:val="0"/>
          <w:sz w:val="52"/>
          <w:szCs w:val="52"/>
          <w:shd w:val="clear" w:fill="auto"/>
        </w:rPr>
        <w:t>UML</w:t>
      </w:r>
      <w:r>
        <w:rPr>
          <w:rFonts w:hint="default" w:ascii="Times New Roman" w:hAnsi="Times New Roman" w:eastAsia="Trebuchet MS" w:cs="Times New Roman"/>
          <w:color w:val="548DD4" w:themeColor="text2" w:themeTint="99"/>
          <w:spacing w:val="-93"/>
          <w:position w:val="0"/>
          <w:sz w:val="52"/>
          <w:szCs w:val="52"/>
          <w:shd w:val="clear" w:fill="auto"/>
        </w:rPr>
        <w:t xml:space="preserve"> </w:t>
      </w:r>
      <w:r>
        <w:rPr>
          <w:rFonts w:hint="default" w:ascii="Times New Roman" w:hAnsi="Times New Roman" w:eastAsia="Trebuchet MS" w:cs="Times New Roman"/>
          <w:color w:val="548DD4" w:themeColor="text2" w:themeTint="99"/>
          <w:spacing w:val="0"/>
          <w:position w:val="0"/>
          <w:sz w:val="52"/>
          <w:szCs w:val="52"/>
          <w:shd w:val="clear" w:fill="auto"/>
        </w:rPr>
        <w:t>Diagrams</w:t>
      </w:r>
    </w:p>
    <w:p>
      <w:pPr>
        <w:spacing w:before="339" w:after="0" w:line="240" w:lineRule="auto"/>
        <w:ind w:left="118" w:right="0" w:firstLine="0"/>
        <w:jc w:val="left"/>
        <w:rPr>
          <w:rFonts w:hint="default" w:ascii="Times New Roman" w:hAnsi="Times New Roman" w:eastAsia="Trebuchet MS" w:cs="Times New Roman"/>
          <w:color w:val="auto"/>
          <w:spacing w:val="0"/>
          <w:position w:val="0"/>
          <w:sz w:val="36"/>
          <w:shd w:val="clear" w:fill="auto"/>
        </w:rPr>
      </w:pPr>
      <w:r>
        <w:rPr>
          <w:rFonts w:hint="default" w:ascii="Times New Roman" w:hAnsi="Times New Roman" w:eastAsia="Trebuchet MS" w:cs="Times New Roman"/>
          <w:color w:val="4471C4"/>
          <w:spacing w:val="0"/>
          <w:position w:val="0"/>
          <w:sz w:val="36"/>
          <w:shd w:val="clear" w:fill="auto"/>
        </w:rPr>
        <w:t>Class Diagram</w:t>
      </w:r>
    </w:p>
    <w:p>
      <w:pPr>
        <w:spacing w:before="0" w:after="0" w:line="240" w:lineRule="auto"/>
        <w:ind w:left="0" w:right="0" w:firstLine="0"/>
        <w:jc w:val="left"/>
        <w:rPr>
          <w:rFonts w:hint="default" w:ascii="Times New Roman" w:hAnsi="Times New Roman" w:eastAsia="Trebuchet MS" w:cs="Times New Roman"/>
          <w:color w:val="auto"/>
          <w:spacing w:val="0"/>
          <w:position w:val="0"/>
          <w:sz w:val="20"/>
          <w:shd w:val="clear" w:fill="auto"/>
          <w:lang w:val="en-US"/>
        </w:rPr>
      </w:pPr>
      <w:r>
        <w:rPr>
          <w:rFonts w:hint="default" w:ascii="Times New Roman" w:hAnsi="Times New Roman" w:eastAsia="Trebuchet MS" w:cs="Times New Roman"/>
          <w:color w:val="auto"/>
          <w:spacing w:val="0"/>
          <w:position w:val="0"/>
          <w:sz w:val="20"/>
          <w:shd w:val="clear" w:fill="auto"/>
          <w:lang w:val="en-US"/>
        </w:rPr>
        <w:drawing>
          <wp:inline distT="0" distB="0" distL="114300" distR="114300">
            <wp:extent cx="5271135" cy="3141980"/>
            <wp:effectExtent l="0" t="0" r="5715" b="1270"/>
            <wp:docPr id="15" name="Picture 15"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lassDiagram1"/>
                    <pic:cNvPicPr>
                      <a:picLocks noChangeAspect="1"/>
                    </pic:cNvPicPr>
                  </pic:nvPicPr>
                  <pic:blipFill>
                    <a:blip r:embed="rId5"/>
                    <a:stretch>
                      <a:fillRect/>
                    </a:stretch>
                  </pic:blipFill>
                  <pic:spPr>
                    <a:xfrm>
                      <a:off x="0" y="0"/>
                      <a:ext cx="5271135" cy="3141980"/>
                    </a:xfrm>
                    <a:prstGeom prst="rect">
                      <a:avLst/>
                    </a:prstGeom>
                  </pic:spPr>
                </pic:pic>
              </a:graphicData>
            </a:graphic>
          </wp:inline>
        </w:drawing>
      </w:r>
    </w:p>
    <w:p>
      <w:pPr>
        <w:spacing w:before="0" w:after="0" w:line="240" w:lineRule="auto"/>
        <w:ind w:left="0" w:right="0" w:firstLine="0"/>
        <w:jc w:val="left"/>
        <w:rPr>
          <w:rFonts w:hint="default" w:ascii="Times New Roman" w:hAnsi="Times New Roman" w:eastAsia="Trebuchet MS" w:cs="Times New Roman"/>
          <w:color w:val="auto"/>
          <w:spacing w:val="0"/>
          <w:position w:val="0"/>
          <w:sz w:val="20"/>
          <w:shd w:val="clear" w:fill="auto"/>
        </w:rPr>
      </w:pPr>
    </w:p>
    <w:p>
      <w:pPr>
        <w:spacing w:before="3" w:after="0" w:line="240" w:lineRule="auto"/>
        <w:ind w:left="0" w:right="0" w:firstLine="0"/>
        <w:jc w:val="left"/>
        <w:rPr>
          <w:rFonts w:hint="default" w:ascii="Times New Roman" w:hAnsi="Times New Roman" w:eastAsia="Trebuchet MS" w:cs="Times New Roman"/>
          <w:color w:val="auto"/>
          <w:spacing w:val="0"/>
          <w:position w:val="0"/>
          <w:sz w:val="19"/>
          <w:shd w:val="clear" w:fill="auto"/>
        </w:rPr>
      </w:pPr>
    </w:p>
    <w:p>
      <w:pPr>
        <w:spacing w:before="7" w:after="0" w:line="240" w:lineRule="auto"/>
        <w:ind w:left="0" w:right="0" w:firstLine="0"/>
        <w:jc w:val="left"/>
        <w:rPr>
          <w:rFonts w:hint="default" w:ascii="Times New Roman" w:hAnsi="Times New Roman" w:eastAsia="Trebuchet MS" w:cs="Times New Roman"/>
          <w:color w:val="auto"/>
          <w:spacing w:val="0"/>
          <w:position w:val="0"/>
          <w:sz w:val="36"/>
          <w:shd w:val="clear" w:fill="auto"/>
        </w:rPr>
      </w:pPr>
    </w:p>
    <w:p>
      <w:pPr>
        <w:spacing w:before="7" w:after="0" w:line="240" w:lineRule="auto"/>
        <w:ind w:left="0" w:right="0" w:firstLine="0"/>
        <w:jc w:val="left"/>
        <w:rPr>
          <w:rFonts w:hint="default" w:ascii="Times New Roman" w:hAnsi="Times New Roman" w:eastAsia="Trebuchet MS" w:cs="Times New Roman"/>
          <w:color w:val="auto"/>
          <w:spacing w:val="0"/>
          <w:position w:val="0"/>
          <w:sz w:val="36"/>
          <w:shd w:val="clear" w:fill="auto"/>
        </w:rPr>
      </w:pPr>
    </w:p>
    <w:p>
      <w:pPr>
        <w:spacing w:before="7" w:after="0" w:line="240" w:lineRule="auto"/>
        <w:ind w:left="0" w:right="0" w:firstLine="0"/>
        <w:jc w:val="left"/>
        <w:rPr>
          <w:rFonts w:hint="default" w:ascii="Times New Roman" w:hAnsi="Times New Roman" w:eastAsia="Trebuchet MS" w:cs="Times New Roman"/>
          <w:color w:val="auto"/>
          <w:spacing w:val="0"/>
          <w:position w:val="0"/>
          <w:sz w:val="36"/>
          <w:shd w:val="clear" w:fill="auto"/>
        </w:rPr>
      </w:pPr>
    </w:p>
    <w:p>
      <w:pPr>
        <w:spacing w:before="7" w:after="0" w:line="240" w:lineRule="auto"/>
        <w:ind w:left="0" w:right="0" w:firstLine="0"/>
        <w:jc w:val="left"/>
        <w:rPr>
          <w:rFonts w:hint="default" w:ascii="Times New Roman" w:hAnsi="Times New Roman" w:eastAsia="Trebuchet MS" w:cs="Times New Roman"/>
          <w:color w:val="auto"/>
          <w:spacing w:val="0"/>
          <w:position w:val="0"/>
          <w:sz w:val="36"/>
          <w:shd w:val="clear" w:fill="auto"/>
        </w:rPr>
      </w:pPr>
    </w:p>
    <w:p>
      <w:pPr>
        <w:spacing w:before="7" w:after="0" w:line="240" w:lineRule="auto"/>
        <w:ind w:left="0" w:right="0" w:firstLine="0"/>
        <w:jc w:val="left"/>
        <w:rPr>
          <w:rFonts w:hint="default" w:ascii="Times New Roman" w:hAnsi="Times New Roman" w:eastAsia="Trebuchet MS" w:cs="Times New Roman"/>
          <w:color w:val="auto"/>
          <w:spacing w:val="0"/>
          <w:position w:val="0"/>
          <w:sz w:val="36"/>
          <w:shd w:val="clear" w:fill="auto"/>
        </w:rPr>
      </w:pPr>
    </w:p>
    <w:p>
      <w:pPr>
        <w:spacing w:before="21" w:after="0" w:line="240" w:lineRule="auto"/>
        <w:ind w:left="118" w:right="0" w:firstLine="0"/>
        <w:jc w:val="left"/>
        <w:rPr>
          <w:rFonts w:hint="default" w:ascii="Times New Roman" w:hAnsi="Times New Roman" w:eastAsia="Trebuchet MS" w:cs="Times New Roman"/>
          <w:color w:val="auto"/>
          <w:spacing w:val="0"/>
          <w:position w:val="0"/>
          <w:sz w:val="36"/>
          <w:shd w:val="clear" w:fill="auto"/>
        </w:rPr>
      </w:pPr>
      <w:r>
        <w:rPr>
          <w:rFonts w:hint="default" w:ascii="Times New Roman" w:hAnsi="Times New Roman" w:eastAsia="Trebuchet MS" w:cs="Times New Roman"/>
          <w:color w:val="4471C4"/>
          <w:spacing w:val="0"/>
          <w:position w:val="0"/>
          <w:sz w:val="36"/>
          <w:shd w:val="clear" w:fill="auto"/>
        </w:rPr>
        <w:t>Use Case</w:t>
      </w:r>
      <w:r>
        <w:rPr>
          <w:rFonts w:hint="default" w:ascii="Times New Roman" w:hAnsi="Times New Roman" w:eastAsia="Trebuchet MS" w:cs="Times New Roman"/>
          <w:color w:val="4471C4"/>
          <w:spacing w:val="-61"/>
          <w:position w:val="0"/>
          <w:sz w:val="36"/>
          <w:shd w:val="clear" w:fill="auto"/>
        </w:rPr>
        <w:t xml:space="preserve"> </w:t>
      </w:r>
      <w:r>
        <w:rPr>
          <w:rFonts w:hint="default" w:ascii="Times New Roman" w:hAnsi="Times New Roman" w:eastAsia="Trebuchet MS" w:cs="Times New Roman"/>
          <w:color w:val="4471C4"/>
          <w:spacing w:val="0"/>
          <w:position w:val="0"/>
          <w:sz w:val="36"/>
          <w:shd w:val="clear" w:fill="auto"/>
        </w:rPr>
        <w:t>Diagram</w:t>
      </w:r>
    </w:p>
    <w:p>
      <w:pPr>
        <w:spacing w:before="0" w:after="0" w:line="240" w:lineRule="auto"/>
        <w:ind w:left="0" w:right="0" w:firstLine="0"/>
        <w:jc w:val="left"/>
        <w:rPr>
          <w:rFonts w:hint="default" w:ascii="Times New Roman" w:hAnsi="Times New Roman" w:eastAsia="Trebuchet MS" w:cs="Times New Roman"/>
          <w:color w:val="auto"/>
          <w:spacing w:val="0"/>
          <w:position w:val="0"/>
          <w:sz w:val="20"/>
          <w:shd w:val="clear" w:fill="auto"/>
        </w:rPr>
      </w:pPr>
    </w:p>
    <w:p>
      <w:pPr>
        <w:spacing w:before="0" w:after="0" w:line="240" w:lineRule="auto"/>
        <w:ind w:left="0" w:right="0" w:firstLine="0"/>
        <w:jc w:val="left"/>
        <w:rPr>
          <w:rFonts w:hint="default" w:ascii="Times New Roman" w:hAnsi="Times New Roman" w:eastAsia="Trebuchet MS" w:cs="Times New Roman"/>
          <w:color w:val="auto"/>
          <w:spacing w:val="0"/>
          <w:position w:val="0"/>
          <w:sz w:val="20"/>
          <w:shd w:val="clear" w:fill="auto"/>
        </w:rPr>
      </w:pPr>
    </w:p>
    <w:p>
      <w:pPr>
        <w:spacing w:before="0" w:after="0" w:line="240" w:lineRule="auto"/>
        <w:ind w:left="0" w:right="0" w:firstLine="0"/>
        <w:jc w:val="left"/>
        <w:rPr>
          <w:rFonts w:hint="default" w:ascii="Times New Roman" w:hAnsi="Times New Roman" w:eastAsia="Trebuchet MS" w:cs="Times New Roman"/>
          <w:color w:val="auto"/>
          <w:spacing w:val="0"/>
          <w:position w:val="0"/>
          <w:sz w:val="20"/>
          <w:shd w:val="clear" w:fill="auto"/>
        </w:rPr>
      </w:pPr>
    </w:p>
    <w:p>
      <w:pPr>
        <w:spacing w:before="3" w:after="0" w:line="240" w:lineRule="auto"/>
        <w:ind w:left="0" w:right="0" w:firstLine="0"/>
        <w:jc w:val="left"/>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7960" cy="5267960"/>
            <wp:effectExtent l="0" t="0" r="8890" b="8890"/>
            <wp:docPr id="14" name="Picture 14" desc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CaseDiagram"/>
                    <pic:cNvPicPr>
                      <a:picLocks noChangeAspect="1"/>
                    </pic:cNvPicPr>
                  </pic:nvPicPr>
                  <pic:blipFill>
                    <a:blip r:embed="rId6"/>
                    <a:stretch>
                      <a:fillRect/>
                    </a:stretch>
                  </pic:blipFill>
                  <pic:spPr>
                    <a:xfrm>
                      <a:off x="0" y="0"/>
                      <a:ext cx="5267960" cy="5267960"/>
                    </a:xfrm>
                    <a:prstGeom prst="rect">
                      <a:avLst/>
                    </a:prstGeom>
                  </pic:spPr>
                </pic:pic>
              </a:graphicData>
            </a:graphic>
          </wp:inline>
        </w:drawing>
      </w:r>
    </w:p>
    <w:p>
      <w:pPr>
        <w:spacing w:before="3" w:after="0" w:line="240" w:lineRule="auto"/>
        <w:ind w:left="0" w:right="0" w:firstLine="0"/>
        <w:jc w:val="left"/>
        <w:rPr>
          <w:rFonts w:hint="default" w:ascii="Times New Roman" w:hAnsi="Times New Roman" w:cs="Times New Roman"/>
        </w:rPr>
      </w:pPr>
    </w:p>
    <w:p>
      <w:pPr>
        <w:spacing w:before="3" w:after="0" w:line="240" w:lineRule="auto"/>
        <w:ind w:left="0" w:right="0" w:firstLine="0"/>
        <w:jc w:val="left"/>
        <w:rPr>
          <w:rFonts w:hint="default" w:ascii="Times New Roman" w:hAnsi="Times New Roman" w:cs="Times New Roman"/>
        </w:rPr>
      </w:pPr>
    </w:p>
    <w:p>
      <w:pPr>
        <w:spacing w:before="3" w:after="0" w:line="240" w:lineRule="auto"/>
        <w:ind w:left="0" w:right="0" w:firstLine="0"/>
        <w:jc w:val="left"/>
        <w:rPr>
          <w:rFonts w:hint="default" w:ascii="Times New Roman" w:hAnsi="Times New Roman" w:cs="Times New Roman"/>
        </w:rPr>
      </w:pPr>
    </w:p>
    <w:p>
      <w:pPr>
        <w:spacing w:before="3" w:after="0" w:line="240" w:lineRule="auto"/>
        <w:ind w:left="0" w:right="0" w:firstLine="0"/>
        <w:jc w:val="left"/>
        <w:rPr>
          <w:rFonts w:hint="default" w:ascii="Times New Roman" w:hAnsi="Times New Roman" w:cs="Times New Roman"/>
        </w:rPr>
      </w:pPr>
    </w:p>
    <w:p>
      <w:pPr>
        <w:spacing w:before="3" w:after="0" w:line="240" w:lineRule="auto"/>
        <w:ind w:left="0" w:right="0" w:firstLine="0"/>
        <w:jc w:val="left"/>
        <w:rPr>
          <w:rFonts w:hint="default" w:ascii="Times New Roman" w:hAnsi="Times New Roman" w:cs="Times New Roman"/>
        </w:rPr>
      </w:pPr>
    </w:p>
    <w:p>
      <w:pPr>
        <w:spacing w:before="3" w:after="0" w:line="240" w:lineRule="auto"/>
        <w:ind w:left="0" w:right="0" w:firstLine="0"/>
        <w:jc w:val="left"/>
        <w:rPr>
          <w:rFonts w:hint="default" w:ascii="Times New Roman" w:hAnsi="Times New Roman" w:cs="Times New Roman"/>
        </w:rPr>
      </w:pPr>
    </w:p>
    <w:p>
      <w:pPr>
        <w:spacing w:before="3" w:after="0" w:line="240" w:lineRule="auto"/>
        <w:ind w:left="0" w:right="0" w:firstLine="0"/>
        <w:jc w:val="left"/>
        <w:rPr>
          <w:rFonts w:hint="default" w:ascii="Times New Roman" w:hAnsi="Times New Roman" w:cs="Times New Roman"/>
        </w:rPr>
      </w:pPr>
    </w:p>
    <w:p>
      <w:pPr>
        <w:spacing w:before="3" w:after="0" w:line="240" w:lineRule="auto"/>
        <w:ind w:left="0" w:right="0" w:firstLine="0"/>
        <w:jc w:val="left"/>
        <w:rPr>
          <w:rFonts w:hint="default" w:ascii="Times New Roman" w:hAnsi="Times New Roman" w:cs="Times New Roman"/>
        </w:rPr>
      </w:pPr>
    </w:p>
    <w:p>
      <w:pPr>
        <w:spacing w:before="0" w:after="0" w:line="240" w:lineRule="auto"/>
        <w:ind w:left="0" w:right="0" w:firstLine="0"/>
        <w:jc w:val="left"/>
        <w:rPr>
          <w:rFonts w:hint="default" w:ascii="Times New Roman" w:hAnsi="Times New Roman" w:eastAsia="Trebuchet MS" w:cs="Times New Roman"/>
          <w:color w:val="auto"/>
          <w:spacing w:val="0"/>
          <w:position w:val="0"/>
          <w:sz w:val="24"/>
          <w:shd w:val="clear" w:fill="auto"/>
        </w:rPr>
      </w:pPr>
    </w:p>
    <w:p>
      <w:pPr>
        <w:spacing w:before="0" w:after="0" w:line="240" w:lineRule="auto"/>
        <w:ind w:left="0" w:right="0" w:firstLine="0"/>
        <w:jc w:val="left"/>
        <w:rPr>
          <w:rFonts w:hint="default" w:ascii="Times New Roman" w:hAnsi="Times New Roman" w:eastAsia="Trebuchet MS" w:cs="Times New Roman"/>
          <w:color w:val="auto"/>
          <w:spacing w:val="0"/>
          <w:position w:val="0"/>
          <w:sz w:val="24"/>
          <w:shd w:val="clear" w:fill="auto"/>
        </w:rPr>
      </w:pPr>
    </w:p>
    <w:p>
      <w:pPr>
        <w:spacing w:before="0" w:after="0" w:line="240" w:lineRule="auto"/>
        <w:ind w:left="0" w:right="0" w:firstLine="0"/>
        <w:jc w:val="left"/>
        <w:rPr>
          <w:rFonts w:hint="default" w:ascii="Times New Roman" w:hAnsi="Times New Roman" w:eastAsia="Trebuchet MS" w:cs="Times New Roman"/>
          <w:color w:val="auto"/>
          <w:spacing w:val="0"/>
          <w:position w:val="0"/>
          <w:sz w:val="24"/>
          <w:shd w:val="clear" w:fill="auto"/>
        </w:rPr>
      </w:pPr>
    </w:p>
    <w:p>
      <w:pPr>
        <w:spacing w:before="21" w:after="0" w:line="240" w:lineRule="auto"/>
        <w:ind w:left="118" w:right="0" w:firstLine="0"/>
        <w:jc w:val="left"/>
        <w:rPr>
          <w:rFonts w:hint="default" w:ascii="Times New Roman" w:hAnsi="Times New Roman" w:eastAsia="Trebuchet MS" w:cs="Times New Roman"/>
          <w:color w:val="4471C4"/>
          <w:spacing w:val="0"/>
          <w:position w:val="0"/>
          <w:sz w:val="36"/>
          <w:shd w:val="clear" w:fill="auto"/>
        </w:rPr>
      </w:pPr>
      <w:r>
        <w:rPr>
          <w:rFonts w:hint="default" w:ascii="Times New Roman" w:hAnsi="Times New Roman" w:eastAsia="Trebuchet MS" w:cs="Times New Roman"/>
          <w:color w:val="4471C4"/>
          <w:spacing w:val="0"/>
          <w:position w:val="0"/>
          <w:sz w:val="36"/>
          <w:shd w:val="clear" w:fill="auto"/>
        </w:rPr>
        <w:t>Sequence Diagram</w:t>
      </w:r>
      <w:r>
        <w:rPr>
          <w:rFonts w:hint="default" w:ascii="Times New Roman" w:hAnsi="Times New Roman" w:eastAsia="Trebuchet MS" w:cs="Times New Roman"/>
          <w:color w:val="4471C4"/>
          <w:spacing w:val="-64"/>
          <w:position w:val="0"/>
          <w:sz w:val="36"/>
          <w:shd w:val="clear" w:fill="auto"/>
        </w:rPr>
        <w:t xml:space="preserve"> </w:t>
      </w:r>
      <w:r>
        <w:rPr>
          <w:rFonts w:hint="default" w:ascii="Times New Roman" w:hAnsi="Times New Roman" w:eastAsia="Trebuchet MS" w:cs="Times New Roman"/>
          <w:color w:val="4471C4"/>
          <w:spacing w:val="0"/>
          <w:position w:val="0"/>
          <w:sz w:val="36"/>
          <w:shd w:val="clear" w:fill="auto"/>
        </w:rPr>
        <w:t>(Admin)</w:t>
      </w:r>
    </w:p>
    <w:p>
      <w:pPr>
        <w:spacing w:before="21" w:after="0" w:line="240" w:lineRule="auto"/>
        <w:ind w:left="118" w:right="0" w:firstLine="0"/>
        <w:jc w:val="left"/>
        <w:rPr>
          <w:rFonts w:hint="default" w:ascii="Times New Roman" w:hAnsi="Times New Roman" w:eastAsia="Trebuchet MS" w:cs="Times New Roman"/>
          <w:color w:val="4471C4"/>
          <w:spacing w:val="0"/>
          <w:position w:val="0"/>
          <w:sz w:val="36"/>
          <w:shd w:val="clear" w:fill="auto"/>
          <w:lang w:val="en-US"/>
        </w:rPr>
      </w:pPr>
    </w:p>
    <w:p>
      <w:pPr>
        <w:spacing w:before="0" w:after="0" w:line="240" w:lineRule="auto"/>
        <w:ind w:left="0" w:right="0" w:firstLine="0"/>
        <w:jc w:val="left"/>
        <w:rPr>
          <w:rFonts w:hint="default" w:ascii="Times New Roman" w:hAnsi="Times New Roman" w:eastAsia="Trebuchet MS" w:cs="Times New Roman"/>
          <w:color w:val="auto"/>
          <w:spacing w:val="0"/>
          <w:position w:val="0"/>
          <w:sz w:val="16"/>
          <w:shd w:val="clear" w:fill="auto"/>
        </w:rPr>
      </w:pPr>
      <w:r>
        <w:rPr>
          <w:rFonts w:hint="default" w:ascii="Times New Roman" w:hAnsi="Times New Roman" w:eastAsia="Trebuchet MS" w:cs="Times New Roman"/>
          <w:color w:val="auto"/>
          <w:spacing w:val="0"/>
          <w:position w:val="0"/>
          <w:sz w:val="20"/>
          <w:shd w:val="clear" w:fill="auto"/>
          <w:lang w:val="en-US"/>
        </w:rPr>
        <w:drawing>
          <wp:inline distT="0" distB="0" distL="114300" distR="114300">
            <wp:extent cx="5271135" cy="4053205"/>
            <wp:effectExtent l="0" t="0" r="5715" b="4445"/>
            <wp:docPr id="7" name="Picture 7" descr="Sequenc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quenceDiagram1"/>
                    <pic:cNvPicPr>
                      <a:picLocks noChangeAspect="1"/>
                    </pic:cNvPicPr>
                  </pic:nvPicPr>
                  <pic:blipFill>
                    <a:blip r:embed="rId7"/>
                    <a:stretch>
                      <a:fillRect/>
                    </a:stretch>
                  </pic:blipFill>
                  <pic:spPr>
                    <a:xfrm>
                      <a:off x="0" y="0"/>
                      <a:ext cx="5271135" cy="4053205"/>
                    </a:xfrm>
                    <a:prstGeom prst="rect">
                      <a:avLst/>
                    </a:prstGeom>
                  </pic:spPr>
                </pic:pic>
              </a:graphicData>
            </a:graphic>
          </wp:inline>
        </w:drawing>
      </w:r>
    </w:p>
    <w:p>
      <w:pPr>
        <w:spacing w:before="21" w:after="0" w:line="240" w:lineRule="auto"/>
        <w:ind w:left="118" w:right="0" w:firstLine="0"/>
        <w:jc w:val="left"/>
        <w:rPr>
          <w:rFonts w:hint="default" w:ascii="Times New Roman" w:hAnsi="Times New Roman" w:eastAsia="Trebuchet MS" w:cs="Times New Roman"/>
          <w:color w:val="4471C4"/>
          <w:spacing w:val="0"/>
          <w:position w:val="0"/>
          <w:sz w:val="36"/>
          <w:shd w:val="clear" w:fill="auto"/>
        </w:rPr>
      </w:pPr>
    </w:p>
    <w:p>
      <w:pPr>
        <w:spacing w:before="21" w:after="0" w:line="240" w:lineRule="auto"/>
        <w:ind w:left="118" w:right="0" w:firstLine="0"/>
        <w:jc w:val="left"/>
        <w:rPr>
          <w:rFonts w:hint="default" w:ascii="Times New Roman" w:hAnsi="Times New Roman" w:eastAsia="Trebuchet MS" w:cs="Times New Roman"/>
          <w:color w:val="4471C4"/>
          <w:spacing w:val="0"/>
          <w:position w:val="0"/>
          <w:sz w:val="36"/>
          <w:shd w:val="clear" w:fill="auto"/>
        </w:rPr>
      </w:pPr>
    </w:p>
    <w:p>
      <w:pPr>
        <w:spacing w:before="21" w:after="0" w:line="240" w:lineRule="auto"/>
        <w:ind w:left="118" w:right="0" w:firstLine="0"/>
        <w:jc w:val="left"/>
        <w:rPr>
          <w:rFonts w:hint="default" w:ascii="Times New Roman" w:hAnsi="Times New Roman" w:eastAsia="Trebuchet MS" w:cs="Times New Roman"/>
          <w:color w:val="4471C4"/>
          <w:spacing w:val="0"/>
          <w:position w:val="0"/>
          <w:sz w:val="36"/>
          <w:shd w:val="clear" w:fill="auto"/>
        </w:rPr>
      </w:pPr>
    </w:p>
    <w:p>
      <w:pPr>
        <w:spacing w:before="21" w:after="0" w:line="240" w:lineRule="auto"/>
        <w:ind w:left="118" w:right="0" w:firstLine="0"/>
        <w:jc w:val="left"/>
        <w:rPr>
          <w:rFonts w:hint="default" w:ascii="Times New Roman" w:hAnsi="Times New Roman" w:eastAsia="Trebuchet MS" w:cs="Times New Roman"/>
          <w:color w:val="4471C4"/>
          <w:spacing w:val="0"/>
          <w:position w:val="0"/>
          <w:sz w:val="36"/>
          <w:shd w:val="clear" w:fill="auto"/>
        </w:rPr>
      </w:pPr>
    </w:p>
    <w:p>
      <w:pPr>
        <w:spacing w:before="21" w:after="0" w:line="240" w:lineRule="auto"/>
        <w:ind w:left="118" w:right="0" w:firstLine="0"/>
        <w:jc w:val="left"/>
        <w:rPr>
          <w:rFonts w:hint="default" w:ascii="Times New Roman" w:hAnsi="Times New Roman" w:eastAsia="Trebuchet MS" w:cs="Times New Roman"/>
          <w:color w:val="4471C4"/>
          <w:spacing w:val="0"/>
          <w:position w:val="0"/>
          <w:sz w:val="36"/>
          <w:shd w:val="clear" w:fill="auto"/>
        </w:rPr>
      </w:pPr>
    </w:p>
    <w:p>
      <w:pPr>
        <w:spacing w:before="21" w:after="0" w:line="240" w:lineRule="auto"/>
        <w:ind w:left="118" w:right="0" w:firstLine="0"/>
        <w:jc w:val="left"/>
        <w:rPr>
          <w:rFonts w:hint="default" w:ascii="Times New Roman" w:hAnsi="Times New Roman" w:eastAsia="Trebuchet MS" w:cs="Times New Roman"/>
          <w:color w:val="4471C4"/>
          <w:spacing w:val="0"/>
          <w:position w:val="0"/>
          <w:sz w:val="36"/>
          <w:shd w:val="clear" w:fill="auto"/>
        </w:rPr>
      </w:pPr>
    </w:p>
    <w:p>
      <w:pPr>
        <w:spacing w:before="21" w:after="0" w:line="240" w:lineRule="auto"/>
        <w:ind w:left="118" w:right="0" w:firstLine="0"/>
        <w:jc w:val="left"/>
        <w:rPr>
          <w:rFonts w:hint="default" w:ascii="Times New Roman" w:hAnsi="Times New Roman" w:eastAsia="Trebuchet MS" w:cs="Times New Roman"/>
          <w:color w:val="4471C4"/>
          <w:spacing w:val="0"/>
          <w:position w:val="0"/>
          <w:sz w:val="36"/>
          <w:shd w:val="clear" w:fill="auto"/>
        </w:rPr>
      </w:pPr>
    </w:p>
    <w:p>
      <w:pPr>
        <w:spacing w:before="21" w:after="0" w:line="240" w:lineRule="auto"/>
        <w:ind w:left="118" w:right="0" w:firstLine="0"/>
        <w:jc w:val="left"/>
        <w:rPr>
          <w:rFonts w:hint="default" w:ascii="Times New Roman" w:hAnsi="Times New Roman" w:eastAsia="Trebuchet MS" w:cs="Times New Roman"/>
          <w:color w:val="4471C4"/>
          <w:spacing w:val="0"/>
          <w:position w:val="0"/>
          <w:sz w:val="36"/>
          <w:shd w:val="clear" w:fill="auto"/>
        </w:rPr>
      </w:pPr>
    </w:p>
    <w:p>
      <w:pPr>
        <w:spacing w:before="21" w:after="0" w:line="240" w:lineRule="auto"/>
        <w:ind w:left="118" w:right="0" w:firstLine="0"/>
        <w:jc w:val="left"/>
        <w:rPr>
          <w:rFonts w:hint="default" w:ascii="Times New Roman" w:hAnsi="Times New Roman" w:eastAsia="Trebuchet MS" w:cs="Times New Roman"/>
          <w:color w:val="4471C4"/>
          <w:spacing w:val="0"/>
          <w:position w:val="0"/>
          <w:sz w:val="36"/>
          <w:shd w:val="clear" w:fill="auto"/>
        </w:rPr>
      </w:pPr>
    </w:p>
    <w:p>
      <w:pPr>
        <w:spacing w:before="21" w:after="0" w:line="240" w:lineRule="auto"/>
        <w:ind w:left="118" w:right="0" w:firstLine="0"/>
        <w:jc w:val="left"/>
        <w:rPr>
          <w:rFonts w:hint="default" w:ascii="Times New Roman" w:hAnsi="Times New Roman" w:eastAsia="Trebuchet MS" w:cs="Times New Roman"/>
          <w:color w:val="auto"/>
          <w:spacing w:val="0"/>
          <w:position w:val="0"/>
          <w:sz w:val="36"/>
          <w:shd w:val="clear" w:fill="auto"/>
        </w:rPr>
      </w:pPr>
      <w:r>
        <w:rPr>
          <w:rFonts w:hint="default" w:ascii="Times New Roman" w:hAnsi="Times New Roman" w:eastAsia="Trebuchet MS" w:cs="Times New Roman"/>
          <w:color w:val="4471C4"/>
          <w:spacing w:val="0"/>
          <w:position w:val="0"/>
          <w:sz w:val="36"/>
          <w:shd w:val="clear" w:fill="auto"/>
        </w:rPr>
        <w:t>Sequence Diagram</w:t>
      </w:r>
      <w:r>
        <w:rPr>
          <w:rFonts w:hint="default" w:ascii="Times New Roman" w:hAnsi="Times New Roman" w:eastAsia="Trebuchet MS" w:cs="Times New Roman"/>
          <w:color w:val="4471C4"/>
          <w:spacing w:val="-65"/>
          <w:position w:val="0"/>
          <w:sz w:val="36"/>
          <w:shd w:val="clear" w:fill="auto"/>
        </w:rPr>
        <w:t xml:space="preserve"> </w:t>
      </w:r>
      <w:r>
        <w:rPr>
          <w:rFonts w:hint="default" w:ascii="Times New Roman" w:hAnsi="Times New Roman" w:eastAsia="Trebuchet MS" w:cs="Times New Roman"/>
          <w:color w:val="4471C4"/>
          <w:spacing w:val="0"/>
          <w:position w:val="0"/>
          <w:sz w:val="36"/>
          <w:shd w:val="clear" w:fill="auto"/>
        </w:rPr>
        <w:t>(User)</w:t>
      </w:r>
    </w:p>
    <w:p>
      <w:pPr>
        <w:spacing w:before="0" w:after="0" w:line="240" w:lineRule="auto"/>
        <w:ind w:left="0" w:right="0" w:firstLine="0"/>
        <w:jc w:val="left"/>
        <w:rPr>
          <w:rFonts w:hint="default" w:ascii="Times New Roman" w:hAnsi="Times New Roman" w:eastAsia="Trebuchet MS" w:cs="Times New Roman"/>
          <w:color w:val="auto"/>
          <w:spacing w:val="0"/>
          <w:position w:val="0"/>
          <w:sz w:val="20"/>
          <w:shd w:val="clear" w:fill="auto"/>
        </w:rPr>
      </w:pPr>
    </w:p>
    <w:p>
      <w:pPr>
        <w:spacing w:before="0" w:after="0" w:line="240" w:lineRule="auto"/>
        <w:ind w:left="0" w:right="0" w:firstLine="0"/>
        <w:jc w:val="left"/>
        <w:rPr>
          <w:rFonts w:hint="default" w:ascii="Times New Roman" w:hAnsi="Times New Roman" w:eastAsia="Trebuchet MS" w:cs="Times New Roman"/>
          <w:color w:val="auto"/>
          <w:spacing w:val="0"/>
          <w:position w:val="0"/>
          <w:sz w:val="22"/>
          <w:shd w:val="clear" w:fill="auto"/>
        </w:rPr>
      </w:pPr>
      <w:r>
        <w:rPr>
          <w:rFonts w:hint="default" w:ascii="Times New Roman" w:hAnsi="Times New Roman" w:eastAsia="Trebuchet MS" w:cs="Times New Roman"/>
          <w:color w:val="auto"/>
          <w:spacing w:val="0"/>
          <w:position w:val="0"/>
          <w:sz w:val="20"/>
          <w:shd w:val="clear" w:fill="auto"/>
          <w:lang w:val="en-US"/>
        </w:rPr>
        <w:drawing>
          <wp:inline distT="0" distB="0" distL="114300" distR="114300">
            <wp:extent cx="5266690" cy="3114040"/>
            <wp:effectExtent l="0" t="0" r="10160" b="10160"/>
            <wp:docPr id="10" name="Picture 10" descr="Sequence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equenceDiagram2"/>
                    <pic:cNvPicPr>
                      <a:picLocks noChangeAspect="1"/>
                    </pic:cNvPicPr>
                  </pic:nvPicPr>
                  <pic:blipFill>
                    <a:blip r:embed="rId8"/>
                    <a:stretch>
                      <a:fillRect/>
                    </a:stretch>
                  </pic:blipFill>
                  <pic:spPr>
                    <a:xfrm>
                      <a:off x="0" y="0"/>
                      <a:ext cx="5266690" cy="3114040"/>
                    </a:xfrm>
                    <a:prstGeom prst="rect">
                      <a:avLst/>
                    </a:prstGeom>
                  </pic:spPr>
                </pic:pic>
              </a:graphicData>
            </a:graphic>
          </wp:inline>
        </w:drawing>
      </w:r>
    </w:p>
    <w:p>
      <w:pPr>
        <w:spacing w:before="21" w:after="0" w:line="240" w:lineRule="auto"/>
        <w:ind w:left="118" w:right="0" w:firstLine="0"/>
        <w:jc w:val="left"/>
        <w:rPr>
          <w:rFonts w:hint="default" w:ascii="Times New Roman" w:hAnsi="Times New Roman" w:eastAsia="Trebuchet MS" w:cs="Times New Roman"/>
          <w:color w:val="4471C4"/>
          <w:spacing w:val="0"/>
          <w:position w:val="0"/>
          <w:sz w:val="36"/>
          <w:shd w:val="clear" w:fill="auto"/>
        </w:rPr>
      </w:pPr>
    </w:p>
    <w:p>
      <w:pPr>
        <w:spacing w:before="21" w:after="0" w:line="240" w:lineRule="auto"/>
        <w:ind w:left="118" w:right="0" w:firstLine="0"/>
        <w:jc w:val="left"/>
        <w:rPr>
          <w:rFonts w:hint="default" w:ascii="Times New Roman" w:hAnsi="Times New Roman" w:eastAsia="Trebuchet MS" w:cs="Times New Roman"/>
          <w:color w:val="4471C4"/>
          <w:spacing w:val="0"/>
          <w:position w:val="0"/>
          <w:sz w:val="36"/>
          <w:shd w:val="clear" w:fill="auto"/>
        </w:rPr>
      </w:pPr>
    </w:p>
    <w:p>
      <w:pPr>
        <w:spacing w:before="21" w:after="0" w:line="240" w:lineRule="auto"/>
        <w:ind w:left="118" w:right="0" w:firstLine="0"/>
        <w:jc w:val="left"/>
        <w:rPr>
          <w:rFonts w:hint="default" w:ascii="Times New Roman" w:hAnsi="Times New Roman" w:eastAsia="Trebuchet MS" w:cs="Times New Roman"/>
          <w:color w:val="4471C4"/>
          <w:spacing w:val="0"/>
          <w:position w:val="0"/>
          <w:sz w:val="36"/>
          <w:shd w:val="clear" w:fill="auto"/>
        </w:rPr>
      </w:pPr>
    </w:p>
    <w:p>
      <w:pPr>
        <w:spacing w:before="21" w:after="0" w:line="240" w:lineRule="auto"/>
        <w:ind w:left="118" w:right="0" w:firstLine="0"/>
        <w:jc w:val="left"/>
        <w:rPr>
          <w:rFonts w:hint="default" w:ascii="Times New Roman" w:hAnsi="Times New Roman" w:eastAsia="Trebuchet MS" w:cs="Times New Roman"/>
          <w:color w:val="4471C4"/>
          <w:spacing w:val="0"/>
          <w:position w:val="0"/>
          <w:sz w:val="36"/>
          <w:shd w:val="clear" w:fill="auto"/>
        </w:rPr>
      </w:pPr>
    </w:p>
    <w:p>
      <w:pPr>
        <w:spacing w:before="21" w:after="0" w:line="240" w:lineRule="auto"/>
        <w:ind w:left="118" w:right="0" w:firstLine="0"/>
        <w:jc w:val="left"/>
        <w:rPr>
          <w:rFonts w:hint="default" w:ascii="Times New Roman" w:hAnsi="Times New Roman" w:eastAsia="Trebuchet MS" w:cs="Times New Roman"/>
          <w:color w:val="4471C4"/>
          <w:spacing w:val="0"/>
          <w:position w:val="0"/>
          <w:sz w:val="36"/>
          <w:shd w:val="clear" w:fill="auto"/>
        </w:rPr>
      </w:pPr>
    </w:p>
    <w:p>
      <w:pPr>
        <w:spacing w:before="21" w:after="0" w:line="240" w:lineRule="auto"/>
        <w:ind w:left="118" w:right="0" w:firstLine="0"/>
        <w:jc w:val="left"/>
        <w:rPr>
          <w:rFonts w:hint="default" w:ascii="Times New Roman" w:hAnsi="Times New Roman" w:eastAsia="Trebuchet MS" w:cs="Times New Roman"/>
          <w:color w:val="4471C4"/>
          <w:spacing w:val="0"/>
          <w:position w:val="0"/>
          <w:sz w:val="36"/>
          <w:shd w:val="clear" w:fill="auto"/>
        </w:rPr>
      </w:pPr>
    </w:p>
    <w:p>
      <w:pPr>
        <w:spacing w:before="21" w:after="0" w:line="240" w:lineRule="auto"/>
        <w:ind w:left="118" w:right="0" w:firstLine="0"/>
        <w:jc w:val="left"/>
        <w:rPr>
          <w:rFonts w:hint="default" w:ascii="Times New Roman" w:hAnsi="Times New Roman" w:eastAsia="Trebuchet MS" w:cs="Times New Roman"/>
          <w:color w:val="4471C4"/>
          <w:spacing w:val="0"/>
          <w:position w:val="0"/>
          <w:sz w:val="36"/>
          <w:shd w:val="clear" w:fill="auto"/>
        </w:rPr>
      </w:pPr>
    </w:p>
    <w:p>
      <w:pPr>
        <w:spacing w:before="21" w:after="0" w:line="240" w:lineRule="auto"/>
        <w:ind w:left="118" w:right="0" w:firstLine="0"/>
        <w:jc w:val="left"/>
        <w:rPr>
          <w:rFonts w:hint="default" w:ascii="Times New Roman" w:hAnsi="Times New Roman" w:eastAsia="Trebuchet MS" w:cs="Times New Roman"/>
          <w:color w:val="4471C4"/>
          <w:spacing w:val="0"/>
          <w:position w:val="0"/>
          <w:sz w:val="36"/>
          <w:shd w:val="clear" w:fill="auto"/>
        </w:rPr>
      </w:pPr>
    </w:p>
    <w:p>
      <w:pPr>
        <w:spacing w:before="21" w:after="0" w:line="240" w:lineRule="auto"/>
        <w:ind w:left="118" w:right="0" w:firstLine="0"/>
        <w:jc w:val="left"/>
        <w:rPr>
          <w:rFonts w:hint="default" w:ascii="Times New Roman" w:hAnsi="Times New Roman" w:eastAsia="Trebuchet MS" w:cs="Times New Roman"/>
          <w:color w:val="4471C4"/>
          <w:spacing w:val="0"/>
          <w:position w:val="0"/>
          <w:sz w:val="36"/>
          <w:shd w:val="clear" w:fill="auto"/>
        </w:rPr>
      </w:pPr>
    </w:p>
    <w:p>
      <w:pPr>
        <w:spacing w:before="21" w:after="0" w:line="240" w:lineRule="auto"/>
        <w:ind w:left="118" w:right="0" w:firstLine="0"/>
        <w:jc w:val="left"/>
        <w:rPr>
          <w:rFonts w:hint="default" w:ascii="Times New Roman" w:hAnsi="Times New Roman" w:eastAsia="Trebuchet MS" w:cs="Times New Roman"/>
          <w:color w:val="4471C4"/>
          <w:spacing w:val="0"/>
          <w:position w:val="0"/>
          <w:sz w:val="36"/>
          <w:shd w:val="clear" w:fill="auto"/>
        </w:rPr>
      </w:pPr>
    </w:p>
    <w:p>
      <w:pPr>
        <w:spacing w:before="21" w:after="0" w:line="240" w:lineRule="auto"/>
        <w:ind w:left="118" w:right="0" w:firstLine="0"/>
        <w:jc w:val="left"/>
        <w:rPr>
          <w:rFonts w:hint="default" w:ascii="Times New Roman" w:hAnsi="Times New Roman" w:eastAsia="Trebuchet MS" w:cs="Times New Roman"/>
          <w:color w:val="4471C4"/>
          <w:spacing w:val="0"/>
          <w:position w:val="0"/>
          <w:sz w:val="36"/>
          <w:shd w:val="clear" w:fill="auto"/>
        </w:rPr>
      </w:pPr>
    </w:p>
    <w:p>
      <w:pPr>
        <w:spacing w:before="21" w:after="0" w:line="240" w:lineRule="auto"/>
        <w:ind w:left="118" w:right="0" w:firstLine="0"/>
        <w:jc w:val="left"/>
        <w:rPr>
          <w:rFonts w:hint="default" w:ascii="Times New Roman" w:hAnsi="Times New Roman" w:eastAsia="Trebuchet MS" w:cs="Times New Roman"/>
          <w:color w:val="4471C4"/>
          <w:spacing w:val="0"/>
          <w:position w:val="0"/>
          <w:sz w:val="36"/>
          <w:shd w:val="clear" w:fill="auto"/>
        </w:rPr>
      </w:pPr>
    </w:p>
    <w:p>
      <w:pPr>
        <w:spacing w:before="21" w:after="0" w:line="240" w:lineRule="auto"/>
        <w:ind w:left="118" w:right="0" w:firstLine="0"/>
        <w:jc w:val="left"/>
        <w:rPr>
          <w:rFonts w:hint="default" w:ascii="Times New Roman" w:hAnsi="Times New Roman" w:eastAsia="Trebuchet MS" w:cs="Times New Roman"/>
          <w:color w:val="4471C4"/>
          <w:spacing w:val="0"/>
          <w:position w:val="0"/>
          <w:sz w:val="36"/>
          <w:shd w:val="clear" w:fill="auto"/>
        </w:rPr>
      </w:pPr>
    </w:p>
    <w:p>
      <w:pPr>
        <w:spacing w:before="21" w:after="0" w:line="240" w:lineRule="auto"/>
        <w:ind w:left="118" w:right="0" w:firstLine="0"/>
        <w:jc w:val="left"/>
        <w:rPr>
          <w:rFonts w:hint="default" w:ascii="Times New Roman" w:hAnsi="Times New Roman" w:eastAsia="Trebuchet MS" w:cs="Times New Roman"/>
          <w:color w:val="auto"/>
          <w:spacing w:val="0"/>
          <w:position w:val="0"/>
          <w:sz w:val="36"/>
          <w:shd w:val="clear" w:fill="auto"/>
        </w:rPr>
      </w:pPr>
      <w:r>
        <w:rPr>
          <w:rFonts w:hint="default" w:ascii="Times New Roman" w:hAnsi="Times New Roman" w:eastAsia="Trebuchet MS" w:cs="Times New Roman"/>
          <w:color w:val="4471C4"/>
          <w:spacing w:val="0"/>
          <w:position w:val="0"/>
          <w:sz w:val="36"/>
          <w:shd w:val="clear" w:fill="auto"/>
        </w:rPr>
        <w:t>Activity Diagram</w:t>
      </w:r>
      <w:r>
        <w:rPr>
          <w:rFonts w:hint="default" w:ascii="Times New Roman" w:hAnsi="Times New Roman" w:eastAsia="Trebuchet MS" w:cs="Times New Roman"/>
          <w:color w:val="4471C4"/>
          <w:spacing w:val="-67"/>
          <w:position w:val="0"/>
          <w:sz w:val="36"/>
          <w:shd w:val="clear" w:fill="auto"/>
        </w:rPr>
        <w:t xml:space="preserve"> </w:t>
      </w:r>
      <w:r>
        <w:rPr>
          <w:rFonts w:hint="default" w:ascii="Times New Roman" w:hAnsi="Times New Roman" w:eastAsia="Trebuchet MS" w:cs="Times New Roman"/>
          <w:color w:val="4471C4"/>
          <w:spacing w:val="0"/>
          <w:position w:val="0"/>
          <w:sz w:val="36"/>
          <w:shd w:val="clear" w:fill="auto"/>
        </w:rPr>
        <w:t>(Admin)</w:t>
      </w:r>
    </w:p>
    <w:p>
      <w:pPr>
        <w:spacing w:before="0" w:after="0" w:line="240" w:lineRule="auto"/>
        <w:ind w:left="0" w:right="0" w:firstLine="0"/>
        <w:jc w:val="left"/>
        <w:rPr>
          <w:rFonts w:hint="default" w:ascii="Times New Roman" w:hAnsi="Times New Roman" w:eastAsia="Trebuchet MS" w:cs="Times New Roman"/>
          <w:color w:val="auto"/>
          <w:spacing w:val="0"/>
          <w:position w:val="0"/>
          <w:sz w:val="20"/>
          <w:shd w:val="clear" w:fill="auto"/>
        </w:rPr>
      </w:pPr>
    </w:p>
    <w:p>
      <w:pPr>
        <w:spacing w:before="0" w:after="0" w:line="240" w:lineRule="auto"/>
        <w:ind w:left="0" w:right="0" w:firstLine="0"/>
        <w:jc w:val="left"/>
        <w:rPr>
          <w:rFonts w:hint="default" w:ascii="Times New Roman" w:hAnsi="Times New Roman" w:eastAsia="Trebuchet MS" w:cs="Times New Roman"/>
          <w:color w:val="auto"/>
          <w:spacing w:val="0"/>
          <w:position w:val="0"/>
          <w:sz w:val="20"/>
          <w:shd w:val="clear" w:fill="auto"/>
          <w:lang w:val="en-US"/>
        </w:rPr>
      </w:pPr>
      <w:r>
        <w:rPr>
          <w:rFonts w:hint="default" w:ascii="Times New Roman" w:hAnsi="Times New Roman" w:eastAsia="Trebuchet MS" w:cs="Times New Roman"/>
          <w:color w:val="auto"/>
          <w:spacing w:val="0"/>
          <w:position w:val="0"/>
          <w:sz w:val="20"/>
          <w:shd w:val="clear" w:fill="auto"/>
          <w:lang w:val="en-US"/>
        </w:rPr>
        <w:drawing>
          <wp:inline distT="0" distB="0" distL="114300" distR="114300">
            <wp:extent cx="5268595" cy="6852285"/>
            <wp:effectExtent l="0" t="0" r="8255" b="5715"/>
            <wp:docPr id="11" name="Picture 11" descr="ActivityDiagram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ctivityDiagram admin"/>
                    <pic:cNvPicPr>
                      <a:picLocks noChangeAspect="1"/>
                    </pic:cNvPicPr>
                  </pic:nvPicPr>
                  <pic:blipFill>
                    <a:blip r:embed="rId9"/>
                    <a:stretch>
                      <a:fillRect/>
                    </a:stretch>
                  </pic:blipFill>
                  <pic:spPr>
                    <a:xfrm>
                      <a:off x="0" y="0"/>
                      <a:ext cx="5268595" cy="6852285"/>
                    </a:xfrm>
                    <a:prstGeom prst="rect">
                      <a:avLst/>
                    </a:prstGeom>
                  </pic:spPr>
                </pic:pic>
              </a:graphicData>
            </a:graphic>
          </wp:inline>
        </w:drawing>
      </w:r>
    </w:p>
    <w:p>
      <w:pPr>
        <w:spacing w:before="0" w:after="0" w:line="240" w:lineRule="auto"/>
        <w:ind w:left="0" w:right="0" w:firstLine="0"/>
        <w:jc w:val="left"/>
        <w:rPr>
          <w:rFonts w:hint="default" w:ascii="Times New Roman" w:hAnsi="Times New Roman" w:eastAsia="Trebuchet MS" w:cs="Times New Roman"/>
          <w:color w:val="auto"/>
          <w:spacing w:val="0"/>
          <w:position w:val="0"/>
          <w:sz w:val="20"/>
          <w:shd w:val="clear" w:fill="auto"/>
          <w:lang w:val="en-US"/>
        </w:rPr>
      </w:pPr>
    </w:p>
    <w:p>
      <w:pPr>
        <w:spacing w:before="0" w:after="0" w:line="240" w:lineRule="auto"/>
        <w:ind w:left="0" w:right="0" w:firstLine="0"/>
        <w:jc w:val="left"/>
        <w:rPr>
          <w:rFonts w:hint="default" w:ascii="Times New Roman" w:hAnsi="Times New Roman" w:eastAsia="Trebuchet MS" w:cs="Times New Roman"/>
          <w:color w:val="auto"/>
          <w:spacing w:val="0"/>
          <w:position w:val="0"/>
          <w:sz w:val="20"/>
          <w:shd w:val="clear" w:fill="auto"/>
        </w:rPr>
      </w:pPr>
    </w:p>
    <w:p>
      <w:pPr>
        <w:spacing w:before="0" w:after="0" w:line="240" w:lineRule="auto"/>
        <w:ind w:left="0" w:right="0" w:firstLine="0"/>
        <w:jc w:val="left"/>
        <w:rPr>
          <w:rFonts w:hint="default" w:ascii="Times New Roman" w:hAnsi="Times New Roman" w:eastAsia="Trebuchet MS" w:cs="Times New Roman"/>
          <w:color w:val="auto"/>
          <w:spacing w:val="0"/>
          <w:position w:val="0"/>
          <w:sz w:val="20"/>
          <w:shd w:val="clear" w:fill="auto"/>
        </w:rPr>
      </w:pPr>
    </w:p>
    <w:p>
      <w:pPr>
        <w:spacing w:before="8" w:after="0" w:line="240" w:lineRule="auto"/>
        <w:ind w:left="0" w:right="0" w:firstLine="0"/>
        <w:jc w:val="left"/>
        <w:rPr>
          <w:rFonts w:hint="default" w:ascii="Times New Roman" w:hAnsi="Times New Roman" w:eastAsia="Trebuchet MS" w:cs="Times New Roman"/>
          <w:color w:val="auto"/>
          <w:spacing w:val="0"/>
          <w:position w:val="0"/>
          <w:sz w:val="10"/>
          <w:shd w:val="clear" w:fill="auto"/>
        </w:rPr>
      </w:pPr>
    </w:p>
    <w:p>
      <w:pPr>
        <w:spacing w:before="0" w:after="0" w:line="240" w:lineRule="auto"/>
        <w:ind w:left="0" w:right="0" w:firstLine="0"/>
        <w:jc w:val="left"/>
        <w:rPr>
          <w:rFonts w:hint="default" w:ascii="Times New Roman" w:hAnsi="Times New Roman" w:eastAsia="Trebuchet MS" w:cs="Times New Roman"/>
          <w:color w:val="auto"/>
          <w:spacing w:val="0"/>
          <w:position w:val="0"/>
          <w:sz w:val="10"/>
          <w:shd w:val="clear" w:fill="auto"/>
        </w:rPr>
      </w:pPr>
    </w:p>
    <w:p>
      <w:pPr>
        <w:spacing w:before="21" w:after="0" w:line="240" w:lineRule="auto"/>
        <w:ind w:left="118" w:right="0" w:firstLine="0"/>
        <w:jc w:val="left"/>
        <w:rPr>
          <w:rFonts w:hint="default" w:ascii="Times New Roman" w:hAnsi="Times New Roman" w:eastAsia="Trebuchet MS" w:cs="Times New Roman"/>
          <w:color w:val="auto"/>
          <w:spacing w:val="0"/>
          <w:position w:val="0"/>
          <w:sz w:val="36"/>
          <w:shd w:val="clear" w:fill="auto"/>
        </w:rPr>
      </w:pPr>
      <w:r>
        <w:rPr>
          <w:rFonts w:hint="default" w:ascii="Times New Roman" w:hAnsi="Times New Roman" w:eastAsia="Trebuchet MS" w:cs="Times New Roman"/>
          <w:color w:val="4471C4"/>
          <w:spacing w:val="0"/>
          <w:position w:val="0"/>
          <w:sz w:val="36"/>
          <w:shd w:val="clear" w:fill="auto"/>
        </w:rPr>
        <w:t>Activity Diagram</w:t>
      </w:r>
      <w:r>
        <w:rPr>
          <w:rFonts w:hint="default" w:ascii="Times New Roman" w:hAnsi="Times New Roman" w:eastAsia="Trebuchet MS" w:cs="Times New Roman"/>
          <w:color w:val="4471C4"/>
          <w:spacing w:val="-66"/>
          <w:position w:val="0"/>
          <w:sz w:val="36"/>
          <w:shd w:val="clear" w:fill="auto"/>
        </w:rPr>
        <w:t xml:space="preserve"> </w:t>
      </w:r>
      <w:r>
        <w:rPr>
          <w:rFonts w:hint="default" w:ascii="Times New Roman" w:hAnsi="Times New Roman" w:eastAsia="Trebuchet MS" w:cs="Times New Roman"/>
          <w:color w:val="4471C4"/>
          <w:spacing w:val="0"/>
          <w:position w:val="0"/>
          <w:sz w:val="36"/>
          <w:shd w:val="clear" w:fill="auto"/>
        </w:rPr>
        <w:t>(User)</w:t>
      </w:r>
    </w:p>
    <w:p>
      <w:pPr>
        <w:spacing w:before="0" w:after="0" w:line="240" w:lineRule="auto"/>
        <w:ind w:left="0" w:right="0" w:firstLine="0"/>
        <w:jc w:val="left"/>
        <w:rPr>
          <w:rFonts w:hint="default" w:ascii="Times New Roman" w:hAnsi="Times New Roman" w:eastAsia="Trebuchet MS" w:cs="Times New Roman"/>
          <w:color w:val="auto"/>
          <w:spacing w:val="0"/>
          <w:position w:val="0"/>
          <w:sz w:val="20"/>
          <w:shd w:val="clear" w:fill="auto"/>
        </w:rPr>
      </w:pPr>
    </w:p>
    <w:p>
      <w:pPr>
        <w:spacing w:before="0" w:after="0" w:line="240" w:lineRule="auto"/>
        <w:ind w:left="0" w:right="0" w:firstLine="0"/>
        <w:jc w:val="left"/>
        <w:rPr>
          <w:rFonts w:hint="default" w:ascii="Times New Roman" w:hAnsi="Times New Roman" w:eastAsia="Trebuchet MS" w:cs="Times New Roman"/>
          <w:color w:val="auto"/>
          <w:spacing w:val="0"/>
          <w:position w:val="0"/>
          <w:sz w:val="20"/>
          <w:shd w:val="clear" w:fill="auto"/>
          <w:lang w:val="en-US"/>
        </w:rPr>
      </w:pPr>
      <w:r>
        <w:rPr>
          <w:rFonts w:hint="default" w:ascii="Times New Roman" w:hAnsi="Times New Roman" w:eastAsia="Trebuchet MS" w:cs="Times New Roman"/>
          <w:color w:val="auto"/>
          <w:spacing w:val="0"/>
          <w:position w:val="0"/>
          <w:sz w:val="20"/>
          <w:shd w:val="clear" w:fill="auto"/>
          <w:lang w:val="en-US"/>
        </w:rPr>
        <w:drawing>
          <wp:inline distT="0" distB="0" distL="114300" distR="114300">
            <wp:extent cx="5268595" cy="7016750"/>
            <wp:effectExtent l="0" t="0" r="8255" b="12700"/>
            <wp:docPr id="12" name="Picture 12" descr="ActivityDiagram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ctivityDiagram user"/>
                    <pic:cNvPicPr>
                      <a:picLocks noChangeAspect="1"/>
                    </pic:cNvPicPr>
                  </pic:nvPicPr>
                  <pic:blipFill>
                    <a:blip r:embed="rId10"/>
                    <a:stretch>
                      <a:fillRect/>
                    </a:stretch>
                  </pic:blipFill>
                  <pic:spPr>
                    <a:xfrm>
                      <a:off x="0" y="0"/>
                      <a:ext cx="5268595" cy="7016750"/>
                    </a:xfrm>
                    <a:prstGeom prst="rect">
                      <a:avLst/>
                    </a:prstGeom>
                  </pic:spPr>
                </pic:pic>
              </a:graphicData>
            </a:graphic>
          </wp:inline>
        </w:drawing>
      </w:r>
    </w:p>
    <w:p>
      <w:pPr>
        <w:spacing w:before="0" w:after="0" w:line="240" w:lineRule="auto"/>
        <w:ind w:left="0" w:right="0" w:firstLine="0"/>
        <w:jc w:val="left"/>
        <w:rPr>
          <w:rFonts w:hint="default" w:ascii="Times New Roman" w:hAnsi="Times New Roman" w:eastAsia="Trebuchet MS" w:cs="Times New Roman"/>
          <w:color w:val="auto"/>
          <w:spacing w:val="0"/>
          <w:position w:val="0"/>
          <w:sz w:val="20"/>
          <w:shd w:val="clear" w:fill="auto"/>
          <w:lang w:val="en-US"/>
        </w:rPr>
      </w:pPr>
    </w:p>
    <w:p>
      <w:pPr>
        <w:spacing w:before="0" w:after="0" w:line="240" w:lineRule="auto"/>
        <w:ind w:left="0" w:right="0" w:firstLine="0"/>
        <w:jc w:val="left"/>
        <w:rPr>
          <w:rFonts w:hint="default" w:ascii="Times New Roman" w:hAnsi="Times New Roman" w:eastAsia="Trebuchet MS" w:cs="Times New Roman"/>
          <w:color w:val="auto"/>
          <w:spacing w:val="0"/>
          <w:position w:val="0"/>
          <w:sz w:val="20"/>
          <w:shd w:val="clear" w:fill="auto"/>
          <w:lang w:val="en-US"/>
        </w:rPr>
      </w:pPr>
    </w:p>
    <w:p>
      <w:pPr>
        <w:spacing w:before="11" w:after="0" w:line="240" w:lineRule="auto"/>
        <w:ind w:left="0" w:right="0" w:firstLine="0"/>
        <w:jc w:val="left"/>
        <w:rPr>
          <w:rFonts w:hint="default" w:ascii="Times New Roman" w:hAnsi="Times New Roman" w:eastAsia="Trebuchet MS" w:cs="Times New Roman"/>
          <w:color w:val="auto"/>
          <w:spacing w:val="0"/>
          <w:position w:val="0"/>
          <w:sz w:val="16"/>
          <w:shd w:val="clear" w:fill="auto"/>
        </w:rPr>
      </w:pPr>
    </w:p>
    <w:p>
      <w:pPr>
        <w:spacing w:before="0" w:after="0" w:line="240" w:lineRule="auto"/>
        <w:ind w:left="0" w:right="0" w:firstLine="0"/>
        <w:jc w:val="left"/>
        <w:rPr>
          <w:rFonts w:hint="default" w:ascii="Times New Roman" w:hAnsi="Times New Roman" w:eastAsia="Trebuchet MS" w:cs="Times New Roman"/>
          <w:color w:val="auto"/>
          <w:spacing w:val="0"/>
          <w:position w:val="0"/>
          <w:sz w:val="16"/>
          <w:shd w:val="clear" w:fill="auto"/>
        </w:rPr>
      </w:pPr>
    </w:p>
    <w:p>
      <w:pPr>
        <w:spacing w:before="21" w:after="0" w:line="240" w:lineRule="auto"/>
        <w:ind w:left="118" w:right="0" w:firstLine="0"/>
        <w:jc w:val="left"/>
        <w:rPr>
          <w:rFonts w:hint="default" w:ascii="Times New Roman" w:hAnsi="Times New Roman" w:eastAsia="Trebuchet MS" w:cs="Times New Roman"/>
          <w:color w:val="auto"/>
          <w:spacing w:val="0"/>
          <w:position w:val="0"/>
          <w:sz w:val="36"/>
          <w:shd w:val="clear" w:fill="auto"/>
        </w:rPr>
      </w:pPr>
      <w:r>
        <w:rPr>
          <w:rFonts w:hint="default" w:ascii="Times New Roman" w:hAnsi="Times New Roman" w:eastAsia="Trebuchet MS" w:cs="Times New Roman"/>
          <w:color w:val="4471C4"/>
          <w:spacing w:val="0"/>
          <w:position w:val="0"/>
          <w:sz w:val="36"/>
          <w:shd w:val="clear" w:fill="auto"/>
        </w:rPr>
        <w:t>Flow Chart</w:t>
      </w:r>
    </w:p>
    <w:p>
      <w:pPr>
        <w:spacing w:before="0" w:after="0" w:line="240" w:lineRule="auto"/>
        <w:ind w:left="0" w:right="0" w:firstLine="0"/>
        <w:jc w:val="left"/>
        <w:rPr>
          <w:rFonts w:hint="default" w:ascii="Times New Roman" w:hAnsi="Times New Roman" w:eastAsia="Trebuchet MS" w:cs="Times New Roman"/>
          <w:color w:val="auto"/>
          <w:spacing w:val="0"/>
          <w:position w:val="0"/>
          <w:sz w:val="20"/>
          <w:shd w:val="clear" w:fill="auto"/>
        </w:rPr>
      </w:pPr>
    </w:p>
    <w:p>
      <w:pPr>
        <w:spacing w:before="11" w:after="0" w:line="240" w:lineRule="auto"/>
        <w:ind w:left="0" w:right="0" w:firstLine="0"/>
        <w:jc w:val="left"/>
        <w:rPr>
          <w:rFonts w:hint="default" w:ascii="Times New Roman" w:hAnsi="Times New Roman" w:eastAsia="Calibri" w:cs="Times New Roman"/>
          <w:color w:val="auto"/>
          <w:spacing w:val="0"/>
          <w:position w:val="0"/>
          <w:sz w:val="22"/>
          <w:shd w:val="clear" w:fill="auto"/>
          <w:lang w:val="en-US"/>
        </w:rPr>
      </w:pPr>
      <w:r>
        <w:rPr>
          <w:rFonts w:hint="default" w:ascii="Times New Roman" w:hAnsi="Times New Roman" w:eastAsia="Calibri" w:cs="Times New Roman"/>
          <w:color w:val="auto"/>
          <w:spacing w:val="0"/>
          <w:position w:val="0"/>
          <w:sz w:val="22"/>
          <w:shd w:val="clear" w:fill="auto"/>
          <w:lang w:val="en-US"/>
        </w:rPr>
        <w:drawing>
          <wp:inline distT="0" distB="0" distL="114300" distR="114300">
            <wp:extent cx="5269230" cy="4600575"/>
            <wp:effectExtent l="0" t="0" r="7620" b="9525"/>
            <wp:docPr id="13" name="Picture 13" descr="Flowchart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lowchartDiagram1"/>
                    <pic:cNvPicPr>
                      <a:picLocks noChangeAspect="1"/>
                    </pic:cNvPicPr>
                  </pic:nvPicPr>
                  <pic:blipFill>
                    <a:blip r:embed="rId11"/>
                    <a:stretch>
                      <a:fillRect/>
                    </a:stretch>
                  </pic:blipFill>
                  <pic:spPr>
                    <a:xfrm>
                      <a:off x="0" y="0"/>
                      <a:ext cx="5269230" cy="4600575"/>
                    </a:xfrm>
                    <a:prstGeom prst="rect">
                      <a:avLst/>
                    </a:prstGeom>
                  </pic:spPr>
                </pic:pic>
              </a:graphicData>
            </a:graphic>
          </wp:inline>
        </w:drawing>
      </w:r>
    </w:p>
    <w:p>
      <w:pPr>
        <w:spacing w:before="11" w:after="0" w:line="240" w:lineRule="auto"/>
        <w:ind w:left="0" w:right="0" w:firstLine="0"/>
        <w:jc w:val="left"/>
        <w:rPr>
          <w:rFonts w:hint="default" w:ascii="Times New Roman" w:hAnsi="Times New Roman" w:eastAsia="Calibri" w:cs="Times New Roman"/>
          <w:color w:val="auto"/>
          <w:spacing w:val="0"/>
          <w:position w:val="0"/>
          <w:sz w:val="22"/>
          <w:shd w:val="clear" w:fill="auto"/>
        </w:rPr>
      </w:pPr>
    </w:p>
    <w:p>
      <w:pPr>
        <w:spacing w:before="11" w:after="0" w:line="240" w:lineRule="auto"/>
        <w:ind w:left="0" w:right="0" w:firstLine="0"/>
        <w:jc w:val="left"/>
        <w:rPr>
          <w:rFonts w:hint="default" w:ascii="Times New Roman" w:hAnsi="Times New Roman" w:eastAsia="Calibri" w:cs="Times New Roman"/>
          <w:color w:val="auto"/>
          <w:spacing w:val="0"/>
          <w:position w:val="0"/>
          <w:sz w:val="22"/>
          <w:shd w:val="clear" w:fill="auto"/>
        </w:rPr>
      </w:pPr>
    </w:p>
    <w:p>
      <w:pPr>
        <w:spacing w:before="11" w:after="0" w:line="240" w:lineRule="auto"/>
        <w:ind w:left="0" w:right="0" w:firstLine="0"/>
        <w:jc w:val="left"/>
        <w:rPr>
          <w:rFonts w:hint="default" w:ascii="Times New Roman" w:hAnsi="Times New Roman" w:eastAsia="Trebuchet MS" w:cs="Times New Roman"/>
          <w:color w:val="auto"/>
          <w:spacing w:val="0"/>
          <w:position w:val="0"/>
          <w:sz w:val="23"/>
          <w:shd w:val="clear" w:fill="auto"/>
        </w:rPr>
      </w:pPr>
    </w:p>
    <w:p>
      <w:pPr>
        <w:spacing w:before="0" w:after="0" w:line="783" w:lineRule="auto"/>
        <w:ind w:left="118" w:right="0" w:firstLine="0"/>
        <w:jc w:val="left"/>
        <w:rPr>
          <w:rFonts w:hint="default" w:ascii="Times New Roman" w:hAnsi="Times New Roman" w:eastAsia="Trebuchet MS" w:cs="Times New Roman"/>
          <w:color w:val="4471C4"/>
          <w:spacing w:val="0"/>
          <w:position w:val="0"/>
          <w:sz w:val="36"/>
          <w:shd w:val="clear" w:fill="auto"/>
        </w:rPr>
      </w:pPr>
      <w:r>
        <w:rPr>
          <w:rFonts w:hint="default" w:ascii="Times New Roman" w:hAnsi="Times New Roman" w:eastAsia="Trebuchet MS" w:cs="Times New Roman"/>
          <w:color w:val="4F81BD"/>
          <w:spacing w:val="0"/>
          <w:position w:val="0"/>
          <w:sz w:val="52"/>
          <w:szCs w:val="52"/>
          <w:shd w:val="clear" w:fill="auto"/>
        </w:rPr>
        <w:t>Routing</w:t>
      </w:r>
      <w:r>
        <w:rPr>
          <w:rFonts w:hint="default" w:ascii="Times New Roman" w:hAnsi="Times New Roman" w:eastAsia="Trebuchet MS" w:cs="Times New Roman"/>
          <w:color w:val="4F81BD"/>
          <w:spacing w:val="-113"/>
          <w:position w:val="0"/>
          <w:sz w:val="52"/>
          <w:szCs w:val="52"/>
          <w:shd w:val="clear" w:fill="auto"/>
        </w:rPr>
        <w:t xml:space="preserve"> </w:t>
      </w:r>
      <w:r>
        <w:rPr>
          <w:rFonts w:hint="default" w:ascii="Times New Roman" w:hAnsi="Times New Roman" w:eastAsia="Trebuchet MS" w:cs="Times New Roman"/>
          <w:color w:val="4F81BD"/>
          <w:spacing w:val="0"/>
          <w:position w:val="0"/>
          <w:sz w:val="52"/>
          <w:szCs w:val="52"/>
          <w:shd w:val="clear" w:fill="auto"/>
        </w:rPr>
        <w:t>–</w:t>
      </w:r>
      <w:r>
        <w:rPr>
          <w:rFonts w:hint="default" w:ascii="Times New Roman" w:hAnsi="Times New Roman" w:eastAsia="Trebuchet MS" w:cs="Times New Roman"/>
          <w:color w:val="4F81BD"/>
          <w:spacing w:val="-123"/>
          <w:position w:val="0"/>
          <w:sz w:val="52"/>
          <w:szCs w:val="52"/>
          <w:shd w:val="clear" w:fill="auto"/>
        </w:rPr>
        <w:t xml:space="preserve"> </w:t>
      </w:r>
      <w:r>
        <w:rPr>
          <w:rFonts w:hint="default" w:ascii="Times New Roman" w:hAnsi="Times New Roman" w:eastAsia="Trebuchet MS" w:cs="Times New Roman"/>
          <w:color w:val="4F81BD"/>
          <w:spacing w:val="0"/>
          <w:position w:val="0"/>
          <w:sz w:val="52"/>
          <w:szCs w:val="52"/>
          <w:shd w:val="clear" w:fill="auto"/>
        </w:rPr>
        <w:t>Approval process &amp; Process builders</w:t>
      </w:r>
    </w:p>
    <w:p>
      <w:pPr>
        <w:spacing w:before="1" w:after="0" w:line="240" w:lineRule="auto"/>
        <w:ind w:left="118" w:right="0" w:firstLine="0"/>
        <w:jc w:val="both"/>
        <w:rPr>
          <w:rFonts w:hint="default" w:ascii="Times New Roman" w:hAnsi="Times New Roman" w:eastAsia="Trebuchet MS" w:cs="Times New Roman"/>
          <w:color w:val="auto"/>
          <w:spacing w:val="0"/>
          <w:position w:val="0"/>
          <w:sz w:val="36"/>
          <w:shd w:val="clear" w:fill="auto"/>
        </w:rPr>
      </w:pPr>
      <w:r>
        <w:rPr>
          <w:rFonts w:hint="default" w:ascii="Times New Roman" w:hAnsi="Times New Roman" w:eastAsia="Trebuchet MS" w:cs="Times New Roman"/>
          <w:color w:val="4471C4"/>
          <w:spacing w:val="0"/>
          <w:position w:val="0"/>
          <w:sz w:val="36"/>
          <w:shd w:val="clear" w:fill="auto"/>
        </w:rPr>
        <w:t>Approval Process:</w:t>
      </w:r>
    </w:p>
    <w:p>
      <w:pPr>
        <w:spacing w:before="339" w:after="0" w:line="240" w:lineRule="auto"/>
        <w:ind w:left="118" w:right="0"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There is one approval process "Approval for vouchers" for this project. The initial submission actions are field update which sets status field to draft and one email alert to app user saying request have been submitted. Final approval actions include one email al</w:t>
      </w:r>
      <w:r>
        <w:rPr>
          <w:rFonts w:hint="default" w:ascii="Times New Roman" w:hAnsi="Times New Roman" w:eastAsia="Trebuchet MS" w:cs="Times New Roman"/>
          <w:color w:val="000000" w:themeColor="text1"/>
          <w:spacing w:val="0"/>
          <w:position w:val="0"/>
          <w:sz w:val="26"/>
          <w:shd w:val="clear" w:fill="auto"/>
          <w:lang w:val="en-US"/>
        </w:rPr>
        <w:t>e</w:t>
      </w:r>
      <w:r>
        <w:rPr>
          <w:rFonts w:hint="default" w:ascii="Times New Roman" w:hAnsi="Times New Roman" w:eastAsia="Trebuchet MS" w:cs="Times New Roman"/>
          <w:color w:val="000000" w:themeColor="text1"/>
          <w:spacing w:val="0"/>
          <w:position w:val="0"/>
          <w:sz w:val="26"/>
          <w:shd w:val="clear" w:fill="auto"/>
        </w:rPr>
        <w:t xml:space="preserve">rt to app user </w:t>
      </w:r>
    </w:p>
    <w:p>
      <w:pPr>
        <w:spacing w:before="339" w:after="0" w:line="240" w:lineRule="auto"/>
        <w:ind w:left="118" w:right="0" w:firstLine="0"/>
        <w:jc w:val="left"/>
        <w:rPr>
          <w:rFonts w:hint="default" w:ascii="Times New Roman" w:hAnsi="Times New Roman" w:eastAsia="Trebuchet MS" w:cs="Times New Roman"/>
          <w:color w:val="000000" w:themeColor="text1"/>
          <w:spacing w:val="0"/>
          <w:position w:val="0"/>
          <w:sz w:val="26"/>
          <w:shd w:val="clear" w:fill="auto"/>
        </w:rPr>
      </w:pPr>
    </w:p>
    <w:p>
      <w:pPr>
        <w:spacing w:before="339" w:after="0" w:line="240" w:lineRule="auto"/>
        <w:ind w:left="118" w:right="0" w:firstLine="0"/>
        <w:jc w:val="left"/>
        <w:rPr>
          <w:rFonts w:hint="default" w:ascii="Times New Roman" w:hAnsi="Times New Roman" w:eastAsia="Trebuchet MS" w:cs="Times New Roman"/>
          <w:color w:val="808080"/>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and one field update, changing status field to approved. Final rejection actions include two field updates, one changing the status field to rejected and one changing the comment on Certification Request object to 'Voucher not received'.</w:t>
      </w:r>
    </w:p>
    <w:p>
      <w:pPr>
        <w:spacing w:before="339" w:after="0" w:line="240" w:lineRule="auto"/>
        <w:ind w:left="118" w:right="0" w:firstLine="0"/>
        <w:jc w:val="left"/>
        <w:rPr>
          <w:rFonts w:hint="default" w:ascii="Times New Roman" w:hAnsi="Times New Roman" w:eastAsia="Trebuchet MS" w:cs="Times New Roman"/>
          <w:color w:val="auto"/>
          <w:spacing w:val="0"/>
          <w:position w:val="0"/>
          <w:sz w:val="36"/>
          <w:shd w:val="clear" w:fill="auto"/>
        </w:rPr>
      </w:pPr>
      <w:r>
        <w:rPr>
          <w:rFonts w:hint="default" w:ascii="Times New Roman" w:hAnsi="Times New Roman" w:eastAsia="Trebuchet MS" w:cs="Times New Roman"/>
          <w:color w:val="4471C4"/>
          <w:spacing w:val="0"/>
          <w:position w:val="0"/>
          <w:sz w:val="36"/>
          <w:shd w:val="clear" w:fill="auto"/>
        </w:rPr>
        <w:t>Process Builder:</w:t>
      </w:r>
    </w:p>
    <w:p>
      <w:pPr>
        <w:spacing w:before="11" w:after="0" w:line="240" w:lineRule="auto"/>
        <w:ind w:left="0" w:right="0" w:firstLine="0"/>
        <w:jc w:val="left"/>
        <w:rPr>
          <w:rFonts w:hint="default" w:ascii="Times New Roman" w:hAnsi="Times New Roman" w:eastAsia="Trebuchet MS" w:cs="Times New Roman"/>
          <w:color w:val="808080"/>
          <w:spacing w:val="0"/>
          <w:position w:val="0"/>
          <w:sz w:val="26"/>
          <w:shd w:val="clear" w:fill="auto"/>
        </w:rPr>
      </w:pPr>
    </w:p>
    <w:p>
      <w:pPr>
        <w:spacing w:before="11" w:after="0" w:line="240" w:lineRule="auto"/>
        <w:ind w:left="0" w:right="0"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There</w:t>
      </w:r>
      <w:r>
        <w:rPr>
          <w:rFonts w:hint="default" w:ascii="Times New Roman" w:hAnsi="Times New Roman" w:eastAsia="Trebuchet MS" w:cs="Times New Roman"/>
          <w:color w:val="000000" w:themeColor="text1"/>
          <w:spacing w:val="-4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are</w:t>
      </w:r>
      <w:r>
        <w:rPr>
          <w:rFonts w:hint="default" w:ascii="Times New Roman" w:hAnsi="Times New Roman" w:eastAsia="Trebuchet MS" w:cs="Times New Roman"/>
          <w:color w:val="000000" w:themeColor="text1"/>
          <w:spacing w:val="-4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6</w:t>
      </w:r>
      <w:r>
        <w:rPr>
          <w:rFonts w:hint="default" w:ascii="Times New Roman" w:hAnsi="Times New Roman" w:eastAsia="Trebuchet MS" w:cs="Times New Roman"/>
          <w:color w:val="000000" w:themeColor="text1"/>
          <w:spacing w:val="-4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Process</w:t>
      </w:r>
      <w:r>
        <w:rPr>
          <w:rFonts w:hint="default" w:ascii="Times New Roman" w:hAnsi="Times New Roman" w:eastAsia="Trebuchet MS" w:cs="Times New Roman"/>
          <w:color w:val="000000" w:themeColor="text1"/>
          <w:spacing w:val="-4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builders</w:t>
      </w:r>
      <w:r>
        <w:rPr>
          <w:rFonts w:hint="default" w:ascii="Times New Roman" w:hAnsi="Times New Roman" w:eastAsia="Trebuchet MS" w:cs="Times New Roman"/>
          <w:color w:val="000000" w:themeColor="text1"/>
          <w:spacing w:val="-4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which</w:t>
      </w:r>
      <w:r>
        <w:rPr>
          <w:rFonts w:hint="default" w:ascii="Times New Roman" w:hAnsi="Times New Roman" w:eastAsia="Trebuchet MS" w:cs="Times New Roman"/>
          <w:color w:val="000000" w:themeColor="text1"/>
          <w:spacing w:val="-4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have</w:t>
      </w:r>
      <w:r>
        <w:rPr>
          <w:rFonts w:hint="default" w:ascii="Times New Roman" w:hAnsi="Times New Roman" w:eastAsia="Trebuchet MS" w:cs="Times New Roman"/>
          <w:color w:val="000000" w:themeColor="text1"/>
          <w:spacing w:val="-4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been</w:t>
      </w:r>
      <w:r>
        <w:rPr>
          <w:rFonts w:hint="default" w:ascii="Times New Roman" w:hAnsi="Times New Roman" w:eastAsia="Trebuchet MS" w:cs="Times New Roman"/>
          <w:color w:val="000000" w:themeColor="text1"/>
          <w:spacing w:val="-4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utilized</w:t>
      </w:r>
      <w:r>
        <w:rPr>
          <w:rFonts w:hint="default" w:ascii="Times New Roman" w:hAnsi="Times New Roman" w:eastAsia="Trebuchet MS" w:cs="Times New Roman"/>
          <w:color w:val="000000" w:themeColor="text1"/>
          <w:spacing w:val="-4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over</w:t>
      </w:r>
      <w:r>
        <w:rPr>
          <w:rFonts w:hint="default" w:ascii="Times New Roman" w:hAnsi="Times New Roman" w:eastAsia="Trebuchet MS" w:cs="Times New Roman"/>
          <w:color w:val="000000" w:themeColor="text1"/>
          <w:spacing w:val="-4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here.</w:t>
      </w:r>
      <w:r>
        <w:rPr>
          <w:rFonts w:hint="default" w:ascii="Times New Roman" w:hAnsi="Times New Roman" w:eastAsia="Trebuchet MS" w:cs="Times New Roman"/>
          <w:color w:val="000000" w:themeColor="text1"/>
          <w:spacing w:val="-4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They are:</w:t>
      </w:r>
    </w:p>
    <w:p>
      <w:pPr>
        <w:numPr>
          <w:ilvl w:val="0"/>
          <w:numId w:val="8"/>
        </w:numPr>
        <w:spacing w:before="11" w:after="0" w:line="240" w:lineRule="auto"/>
        <w:ind w:left="720" w:right="0" w:hanging="360"/>
        <w:jc w:val="left"/>
        <w:rPr>
          <w:rFonts w:hint="default" w:ascii="Times New Roman" w:hAnsi="Times New Roman" w:eastAsia="Trebuchet MS" w:cs="Times New Roman"/>
          <w:color w:val="000000" w:themeColor="text1"/>
          <w:spacing w:val="0"/>
          <w:position w:val="0"/>
          <w:sz w:val="20"/>
          <w:shd w:val="clear" w:fill="auto"/>
        </w:rPr>
      </w:pPr>
      <w:r>
        <w:rPr>
          <w:rFonts w:hint="default" w:ascii="Times New Roman" w:hAnsi="Times New Roman" w:eastAsia="Trebuchet MS" w:cs="Times New Roman"/>
          <w:color w:val="000000" w:themeColor="text1"/>
          <w:spacing w:val="0"/>
          <w:position w:val="0"/>
          <w:sz w:val="26"/>
          <w:shd w:val="clear" w:fill="auto"/>
        </w:rPr>
        <w:t>Email to employee</w:t>
      </w:r>
    </w:p>
    <w:p>
      <w:pPr>
        <w:numPr>
          <w:ilvl w:val="0"/>
          <w:numId w:val="8"/>
        </w:numPr>
        <w:spacing w:before="11" w:after="0" w:line="240" w:lineRule="auto"/>
        <w:ind w:left="720" w:right="0" w:hanging="360"/>
        <w:jc w:val="left"/>
        <w:rPr>
          <w:rFonts w:hint="default" w:ascii="Times New Roman" w:hAnsi="Times New Roman" w:eastAsia="Trebuchet MS" w:cs="Times New Roman"/>
          <w:color w:val="000000" w:themeColor="text1"/>
          <w:spacing w:val="0"/>
          <w:position w:val="0"/>
          <w:sz w:val="20"/>
          <w:shd w:val="clear" w:fill="auto"/>
        </w:rPr>
      </w:pPr>
      <w:r>
        <w:rPr>
          <w:rFonts w:hint="default" w:ascii="Times New Roman" w:hAnsi="Times New Roman" w:eastAsia="Trebuchet MS" w:cs="Times New Roman"/>
          <w:color w:val="000000" w:themeColor="text1"/>
          <w:spacing w:val="0"/>
          <w:position w:val="0"/>
          <w:sz w:val="26"/>
          <w:shd w:val="clear" w:fill="auto"/>
        </w:rPr>
        <w:t>Email when approved</w:t>
      </w:r>
    </w:p>
    <w:p>
      <w:pPr>
        <w:numPr>
          <w:ilvl w:val="0"/>
          <w:numId w:val="8"/>
        </w:numPr>
        <w:spacing w:before="11" w:after="0" w:line="240" w:lineRule="auto"/>
        <w:ind w:left="720" w:right="0" w:hanging="360"/>
        <w:jc w:val="left"/>
        <w:rPr>
          <w:rFonts w:hint="default" w:ascii="Times New Roman" w:hAnsi="Times New Roman" w:eastAsia="Trebuchet MS" w:cs="Times New Roman"/>
          <w:color w:val="000000" w:themeColor="text1"/>
          <w:spacing w:val="0"/>
          <w:position w:val="0"/>
          <w:sz w:val="20"/>
          <w:shd w:val="clear" w:fill="auto"/>
        </w:rPr>
      </w:pPr>
      <w:r>
        <w:rPr>
          <w:rFonts w:hint="default" w:ascii="Times New Roman" w:hAnsi="Times New Roman" w:eastAsia="Trebuchet MS" w:cs="Times New Roman"/>
          <w:color w:val="000000" w:themeColor="text1"/>
          <w:spacing w:val="0"/>
          <w:position w:val="0"/>
          <w:sz w:val="26"/>
          <w:shd w:val="clear" w:fill="auto"/>
        </w:rPr>
        <w:t>Due date passed</w:t>
      </w:r>
    </w:p>
    <w:p>
      <w:pPr>
        <w:numPr>
          <w:ilvl w:val="0"/>
          <w:numId w:val="8"/>
        </w:numPr>
        <w:spacing w:before="11" w:after="0" w:line="240" w:lineRule="auto"/>
        <w:ind w:left="720" w:right="0" w:hanging="360"/>
        <w:jc w:val="left"/>
        <w:rPr>
          <w:rFonts w:hint="default" w:ascii="Times New Roman" w:hAnsi="Times New Roman" w:eastAsia="Trebuchet MS" w:cs="Times New Roman"/>
          <w:color w:val="000000" w:themeColor="text1"/>
          <w:spacing w:val="0"/>
          <w:position w:val="0"/>
          <w:sz w:val="20"/>
          <w:shd w:val="clear" w:fill="auto"/>
        </w:rPr>
      </w:pPr>
      <w:r>
        <w:rPr>
          <w:rFonts w:hint="default" w:ascii="Times New Roman" w:hAnsi="Times New Roman" w:eastAsia="Trebuchet MS" w:cs="Times New Roman"/>
          <w:color w:val="000000" w:themeColor="text1"/>
          <w:spacing w:val="0"/>
          <w:position w:val="0"/>
          <w:sz w:val="26"/>
          <w:shd w:val="clear" w:fill="auto"/>
        </w:rPr>
        <w:t>Sending Notifications</w:t>
      </w:r>
    </w:p>
    <w:p>
      <w:pPr>
        <w:numPr>
          <w:ilvl w:val="0"/>
          <w:numId w:val="8"/>
        </w:numPr>
        <w:spacing w:before="11" w:after="0" w:line="240" w:lineRule="auto"/>
        <w:ind w:left="720" w:right="0" w:hanging="360"/>
        <w:jc w:val="left"/>
        <w:rPr>
          <w:rFonts w:hint="default" w:ascii="Times New Roman" w:hAnsi="Times New Roman" w:eastAsia="Trebuchet MS" w:cs="Times New Roman"/>
          <w:color w:val="000000" w:themeColor="text1"/>
          <w:spacing w:val="0"/>
          <w:position w:val="0"/>
          <w:sz w:val="20"/>
          <w:shd w:val="clear" w:fill="auto"/>
        </w:rPr>
      </w:pPr>
      <w:r>
        <w:rPr>
          <w:rFonts w:hint="default" w:ascii="Times New Roman" w:hAnsi="Times New Roman" w:eastAsia="Trebuchet MS" w:cs="Times New Roman"/>
          <w:color w:val="000000" w:themeColor="text1"/>
          <w:spacing w:val="0"/>
          <w:position w:val="0"/>
          <w:sz w:val="26"/>
          <w:shd w:val="clear" w:fill="auto"/>
        </w:rPr>
        <w:t>Builder for all Requests</w:t>
      </w:r>
    </w:p>
    <w:p>
      <w:pPr>
        <w:numPr>
          <w:ilvl w:val="0"/>
          <w:numId w:val="8"/>
        </w:numPr>
        <w:spacing w:before="11" w:after="0" w:line="240" w:lineRule="auto"/>
        <w:ind w:left="720" w:right="0" w:hanging="360"/>
        <w:jc w:val="left"/>
        <w:rPr>
          <w:rFonts w:hint="default" w:ascii="Times New Roman" w:hAnsi="Times New Roman" w:eastAsia="Trebuchet MS" w:cs="Times New Roman"/>
          <w:color w:val="auto"/>
          <w:spacing w:val="0"/>
          <w:position w:val="0"/>
          <w:sz w:val="20"/>
          <w:shd w:val="clear" w:fill="auto"/>
        </w:rPr>
      </w:pPr>
      <w:r>
        <w:rPr>
          <w:rFonts w:hint="default" w:ascii="Times New Roman" w:hAnsi="Times New Roman" w:eastAsia="Trebuchet MS" w:cs="Times New Roman"/>
          <w:color w:val="000000" w:themeColor="text1"/>
          <w:spacing w:val="0"/>
          <w:position w:val="0"/>
          <w:sz w:val="26"/>
          <w:shd w:val="clear" w:fill="auto"/>
        </w:rPr>
        <w:t>Email when rejected</w:t>
      </w:r>
    </w:p>
    <w:p>
      <w:pPr>
        <w:spacing w:before="11" w:after="0" w:line="240" w:lineRule="auto"/>
        <w:ind w:left="0" w:right="0" w:firstLine="0"/>
        <w:jc w:val="left"/>
        <w:rPr>
          <w:rFonts w:hint="default" w:ascii="Times New Roman" w:hAnsi="Times New Roman" w:eastAsia="Trebuchet MS" w:cs="Times New Roman"/>
          <w:color w:val="auto"/>
          <w:spacing w:val="0"/>
          <w:position w:val="0"/>
          <w:sz w:val="20"/>
          <w:shd w:val="clear" w:fill="auto"/>
        </w:rPr>
      </w:pPr>
    </w:p>
    <w:p>
      <w:pPr>
        <w:spacing w:before="0" w:after="0" w:line="240" w:lineRule="auto"/>
        <w:ind w:right="0"/>
        <w:jc w:val="left"/>
        <w:rPr>
          <w:rFonts w:hint="default" w:ascii="Times New Roman" w:hAnsi="Times New Roman" w:eastAsia="Trebuchet MS" w:cs="Times New Roman"/>
          <w:color w:val="auto"/>
          <w:spacing w:val="0"/>
          <w:position w:val="0"/>
          <w:sz w:val="30"/>
          <w:u w:val="single"/>
          <w:shd w:val="clear" w:fill="auto"/>
        </w:rPr>
      </w:pPr>
      <w:r>
        <w:rPr>
          <w:rFonts w:hint="default" w:ascii="Times New Roman" w:hAnsi="Times New Roman" w:eastAsia="Trebuchet MS" w:cs="Times New Roman"/>
          <w:color w:val="4471C4"/>
          <w:spacing w:val="0"/>
          <w:position w:val="0"/>
          <w:sz w:val="30"/>
          <w:u w:val="single"/>
          <w:shd w:val="clear" w:fill="auto"/>
          <w:lang w:val="en-US"/>
        </w:rPr>
        <w:t>1.</w:t>
      </w:r>
      <w:r>
        <w:rPr>
          <w:rFonts w:hint="default" w:ascii="Times New Roman" w:hAnsi="Times New Roman" w:eastAsia="Trebuchet MS" w:cs="Times New Roman"/>
          <w:color w:val="4471C4"/>
          <w:spacing w:val="0"/>
          <w:position w:val="0"/>
          <w:sz w:val="30"/>
          <w:u w:val="single"/>
          <w:shd w:val="clear" w:fill="auto"/>
        </w:rPr>
        <w:t>Email to employee:</w:t>
      </w:r>
    </w:p>
    <w:p>
      <w:pPr>
        <w:spacing w:before="136" w:after="0" w:line="252" w:lineRule="auto"/>
        <w:ind w:right="387"/>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 'Email to employee' is an invocable process builder and is used to send email to the employees when their request is submitted to the admin.There is no such entry criteria in this builder. It directly sends the email to the employees.</w:t>
      </w:r>
    </w:p>
    <w:p>
      <w:pPr>
        <w:spacing w:before="0" w:after="0" w:line="240" w:lineRule="auto"/>
        <w:ind w:left="0" w:right="0" w:firstLine="0"/>
        <w:jc w:val="left"/>
        <w:rPr>
          <w:rFonts w:hint="default" w:ascii="Times New Roman" w:hAnsi="Times New Roman" w:eastAsia="Trebuchet MS" w:cs="Times New Roman"/>
          <w:color w:val="auto"/>
          <w:spacing w:val="0"/>
          <w:position w:val="0"/>
          <w:sz w:val="36"/>
          <w:shd w:val="clear" w:fill="auto"/>
        </w:rPr>
      </w:pPr>
    </w:p>
    <w:p>
      <w:pPr>
        <w:spacing w:before="0" w:after="0" w:line="240" w:lineRule="auto"/>
        <w:ind w:right="0"/>
        <w:jc w:val="left"/>
        <w:rPr>
          <w:rFonts w:hint="default" w:ascii="Times New Roman" w:hAnsi="Times New Roman" w:eastAsia="Trebuchet MS" w:cs="Times New Roman"/>
          <w:color w:val="auto"/>
          <w:spacing w:val="0"/>
          <w:position w:val="0"/>
          <w:sz w:val="30"/>
          <w:u w:val="single"/>
          <w:shd w:val="clear" w:fill="auto"/>
        </w:rPr>
      </w:pPr>
      <w:r>
        <w:rPr>
          <w:rFonts w:hint="default" w:ascii="Times New Roman" w:hAnsi="Times New Roman" w:eastAsia="Trebuchet MS" w:cs="Times New Roman"/>
          <w:color w:val="4471C4"/>
          <w:spacing w:val="0"/>
          <w:position w:val="0"/>
          <w:sz w:val="30"/>
          <w:u w:val="single"/>
          <w:shd w:val="clear" w:fill="auto"/>
          <w:lang w:val="en-US"/>
        </w:rPr>
        <w:t>2.</w:t>
      </w:r>
      <w:r>
        <w:rPr>
          <w:rFonts w:hint="default" w:ascii="Times New Roman" w:hAnsi="Times New Roman" w:eastAsia="Trebuchet MS" w:cs="Times New Roman"/>
          <w:color w:val="4471C4"/>
          <w:spacing w:val="0"/>
          <w:position w:val="0"/>
          <w:sz w:val="30"/>
          <w:u w:val="single"/>
          <w:shd w:val="clear" w:fill="auto"/>
        </w:rPr>
        <w:t>Email when approved:</w:t>
      </w:r>
    </w:p>
    <w:p>
      <w:pPr>
        <w:spacing w:before="138" w:after="0" w:line="252" w:lineRule="auto"/>
        <w:ind w:right="213"/>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 'Email when approved' is an invocable process builder. It is used to send email to employee when their request is approved by the admin. There is no such entry criteria in this builder. It directly sends the email to the employees.</w:t>
      </w:r>
    </w:p>
    <w:p>
      <w:pPr>
        <w:spacing w:before="138" w:after="0" w:line="252" w:lineRule="auto"/>
        <w:ind w:left="118" w:right="213" w:firstLine="1439"/>
        <w:jc w:val="left"/>
        <w:rPr>
          <w:rFonts w:hint="default" w:ascii="Times New Roman" w:hAnsi="Times New Roman" w:eastAsia="Trebuchet MS" w:cs="Times New Roman"/>
          <w:color w:val="808080"/>
          <w:spacing w:val="0"/>
          <w:position w:val="0"/>
          <w:sz w:val="26"/>
          <w:shd w:val="clear" w:fill="auto"/>
        </w:rPr>
      </w:pPr>
    </w:p>
    <w:p>
      <w:pPr>
        <w:spacing w:before="0" w:after="0" w:line="240" w:lineRule="auto"/>
        <w:ind w:right="0"/>
        <w:jc w:val="left"/>
        <w:rPr>
          <w:rFonts w:hint="default" w:ascii="Times New Roman" w:hAnsi="Times New Roman" w:eastAsia="Trebuchet MS" w:cs="Times New Roman"/>
          <w:color w:val="auto"/>
          <w:spacing w:val="0"/>
          <w:position w:val="0"/>
          <w:sz w:val="30"/>
          <w:u w:val="single"/>
          <w:shd w:val="clear" w:fill="auto"/>
        </w:rPr>
      </w:pPr>
      <w:r>
        <w:rPr>
          <w:rFonts w:hint="default" w:ascii="Times New Roman" w:hAnsi="Times New Roman" w:eastAsia="Trebuchet MS" w:cs="Times New Roman"/>
          <w:color w:val="4471C4"/>
          <w:spacing w:val="0"/>
          <w:position w:val="0"/>
          <w:sz w:val="30"/>
          <w:u w:val="single"/>
          <w:shd w:val="clear" w:fill="auto"/>
          <w:lang w:val="en-US"/>
        </w:rPr>
        <w:t>3.</w:t>
      </w:r>
      <w:r>
        <w:rPr>
          <w:rFonts w:hint="default" w:ascii="Times New Roman" w:hAnsi="Times New Roman" w:eastAsia="Trebuchet MS" w:cs="Times New Roman"/>
          <w:color w:val="4471C4"/>
          <w:spacing w:val="0"/>
          <w:position w:val="0"/>
          <w:sz w:val="30"/>
          <w:u w:val="single"/>
          <w:shd w:val="clear" w:fill="auto"/>
        </w:rPr>
        <w:t>Email when rejected:</w:t>
      </w:r>
    </w:p>
    <w:p>
      <w:pPr>
        <w:spacing w:before="138" w:after="0" w:line="252" w:lineRule="auto"/>
        <w:ind w:right="213"/>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 'Email when rejected' is an invocable process builder. It is used to send email to employee when their request is rejected by the admin. There is no such entry criteria in this builder. It directly sends the email to the employees.</w:t>
      </w:r>
    </w:p>
    <w:p>
      <w:pPr>
        <w:spacing w:before="138" w:after="0" w:line="252" w:lineRule="auto"/>
        <w:ind w:left="118" w:right="213" w:firstLine="1439"/>
        <w:jc w:val="left"/>
        <w:rPr>
          <w:rFonts w:hint="default" w:ascii="Times New Roman" w:hAnsi="Times New Roman" w:eastAsia="Trebuchet MS" w:cs="Times New Roman"/>
          <w:color w:val="auto"/>
          <w:spacing w:val="0"/>
          <w:position w:val="0"/>
          <w:sz w:val="26"/>
          <w:shd w:val="clear" w:fill="auto"/>
        </w:rPr>
      </w:pPr>
    </w:p>
    <w:p>
      <w:pPr>
        <w:spacing w:before="0" w:after="0" w:line="240" w:lineRule="auto"/>
        <w:ind w:right="0"/>
        <w:jc w:val="left"/>
        <w:rPr>
          <w:rFonts w:hint="default" w:ascii="Times New Roman" w:hAnsi="Times New Roman" w:eastAsia="Trebuchet MS" w:cs="Times New Roman"/>
          <w:color w:val="4471C4"/>
          <w:spacing w:val="0"/>
          <w:position w:val="0"/>
          <w:sz w:val="30"/>
          <w:u w:val="single"/>
          <w:shd w:val="clear" w:fill="auto"/>
          <w:lang w:val="en-US"/>
        </w:rPr>
      </w:pPr>
    </w:p>
    <w:p>
      <w:pPr>
        <w:spacing w:before="0" w:after="0" w:line="240" w:lineRule="auto"/>
        <w:ind w:right="0"/>
        <w:jc w:val="left"/>
        <w:rPr>
          <w:rFonts w:hint="default" w:ascii="Times New Roman" w:hAnsi="Times New Roman" w:eastAsia="Trebuchet MS" w:cs="Times New Roman"/>
          <w:color w:val="auto"/>
          <w:spacing w:val="0"/>
          <w:position w:val="0"/>
          <w:sz w:val="30"/>
          <w:u w:val="single"/>
          <w:shd w:val="clear" w:fill="auto"/>
        </w:rPr>
      </w:pPr>
      <w:r>
        <w:rPr>
          <w:rFonts w:hint="default" w:ascii="Times New Roman" w:hAnsi="Times New Roman" w:eastAsia="Trebuchet MS" w:cs="Times New Roman"/>
          <w:color w:val="4471C4"/>
          <w:spacing w:val="0"/>
          <w:position w:val="0"/>
          <w:sz w:val="30"/>
          <w:u w:val="single"/>
          <w:shd w:val="clear" w:fill="auto"/>
          <w:lang w:val="en-US"/>
        </w:rPr>
        <w:t>4.</w:t>
      </w:r>
      <w:r>
        <w:rPr>
          <w:rFonts w:hint="default" w:ascii="Times New Roman" w:hAnsi="Times New Roman" w:eastAsia="Trebuchet MS" w:cs="Times New Roman"/>
          <w:color w:val="4471C4"/>
          <w:spacing w:val="0"/>
          <w:position w:val="0"/>
          <w:sz w:val="30"/>
          <w:u w:val="single"/>
          <w:shd w:val="clear" w:fill="auto"/>
        </w:rPr>
        <w:t>Due date passed:</w:t>
      </w:r>
    </w:p>
    <w:p>
      <w:pPr>
        <w:spacing w:before="138" w:after="0" w:line="252" w:lineRule="auto"/>
        <w:ind w:right="213"/>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 'Due date passed' is an invocable process builder. It is used to send email to employee when due date is passed of certification request. There is no such entry criteria in this builder. It directly sends the email to the employees.</w:t>
      </w:r>
    </w:p>
    <w:p>
      <w:pPr>
        <w:spacing w:before="138" w:after="0" w:line="252" w:lineRule="auto"/>
        <w:ind w:left="118" w:right="213" w:firstLine="1439"/>
        <w:jc w:val="left"/>
        <w:rPr>
          <w:rFonts w:hint="default" w:ascii="Times New Roman" w:hAnsi="Times New Roman" w:eastAsia="Trebuchet MS" w:cs="Times New Roman"/>
          <w:color w:val="808080"/>
          <w:spacing w:val="0"/>
          <w:position w:val="0"/>
          <w:sz w:val="26"/>
          <w:shd w:val="clear" w:fill="auto"/>
        </w:rPr>
      </w:pPr>
    </w:p>
    <w:p>
      <w:pPr>
        <w:spacing w:before="0" w:after="0" w:line="240" w:lineRule="auto"/>
        <w:ind w:right="0"/>
        <w:jc w:val="left"/>
        <w:rPr>
          <w:rFonts w:hint="default" w:ascii="Times New Roman" w:hAnsi="Times New Roman" w:eastAsia="Trebuchet MS" w:cs="Times New Roman"/>
          <w:color w:val="auto"/>
          <w:spacing w:val="0"/>
          <w:position w:val="0"/>
          <w:sz w:val="30"/>
          <w:u w:val="single"/>
          <w:shd w:val="clear" w:fill="auto"/>
        </w:rPr>
      </w:pPr>
      <w:r>
        <w:rPr>
          <w:rFonts w:hint="default" w:ascii="Times New Roman" w:hAnsi="Times New Roman" w:eastAsia="Trebuchet MS" w:cs="Times New Roman"/>
          <w:color w:val="4471C4"/>
          <w:spacing w:val="0"/>
          <w:position w:val="0"/>
          <w:sz w:val="30"/>
          <w:u w:val="single"/>
          <w:shd w:val="clear" w:fill="auto"/>
          <w:lang w:val="en-US"/>
        </w:rPr>
        <w:t>5.</w:t>
      </w:r>
      <w:r>
        <w:rPr>
          <w:rFonts w:hint="default" w:ascii="Times New Roman" w:hAnsi="Times New Roman" w:eastAsia="Trebuchet MS" w:cs="Times New Roman"/>
          <w:color w:val="4471C4"/>
          <w:spacing w:val="0"/>
          <w:position w:val="0"/>
          <w:sz w:val="30"/>
          <w:u w:val="single"/>
          <w:shd w:val="clear" w:fill="auto"/>
        </w:rPr>
        <w:t>Sending Notifications:</w:t>
      </w:r>
    </w:p>
    <w:p>
      <w:pPr>
        <w:spacing w:before="0" w:after="0" w:line="240" w:lineRule="auto"/>
        <w:ind w:left="0" w:right="0"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 'Sending Notifications' is used to send notification to app user that your certification result needs to be updated in the sysytem. The entry criteria is:</w:t>
      </w:r>
    </w:p>
    <w:p>
      <w:pPr>
        <w:numPr>
          <w:ilvl w:val="0"/>
          <w:numId w:val="9"/>
        </w:numPr>
        <w:spacing w:before="0" w:after="0" w:line="240" w:lineRule="auto"/>
        <w:ind w:left="720" w:right="0" w:hanging="36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If status is Draft and</w:t>
      </w:r>
    </w:p>
    <w:p>
      <w:pPr>
        <w:numPr>
          <w:ilvl w:val="0"/>
          <w:numId w:val="9"/>
        </w:numPr>
        <w:spacing w:before="0" w:after="0" w:line="240" w:lineRule="auto"/>
        <w:ind w:left="720" w:right="0" w:hanging="36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Due date less than TODAY()</w:t>
      </w:r>
    </w:p>
    <w:p>
      <w:pPr>
        <w:spacing w:before="0" w:after="0" w:line="240" w:lineRule="auto"/>
        <w:ind w:left="0" w:right="0" w:firstLine="0"/>
        <w:jc w:val="left"/>
        <w:rPr>
          <w:rFonts w:hint="default" w:ascii="Times New Roman" w:hAnsi="Times New Roman" w:eastAsia="Trebuchet MS" w:cs="Times New Roman"/>
          <w:color w:val="808080"/>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 xml:space="preserve">then call the process builder 'Send Notifications'. </w:t>
      </w:r>
    </w:p>
    <w:p>
      <w:pPr>
        <w:spacing w:before="0" w:after="0" w:line="240" w:lineRule="auto"/>
        <w:ind w:left="0" w:right="0" w:firstLine="0"/>
        <w:jc w:val="left"/>
        <w:rPr>
          <w:rFonts w:hint="default" w:ascii="Times New Roman" w:hAnsi="Times New Roman" w:eastAsia="Trebuchet MS" w:cs="Times New Roman"/>
          <w:color w:val="808080"/>
          <w:spacing w:val="0"/>
          <w:position w:val="0"/>
          <w:sz w:val="26"/>
          <w:shd w:val="clear" w:fill="auto"/>
        </w:rPr>
      </w:pPr>
    </w:p>
    <w:p>
      <w:pPr>
        <w:spacing w:before="0" w:after="0" w:line="240" w:lineRule="auto"/>
        <w:ind w:right="0"/>
        <w:jc w:val="left"/>
        <w:rPr>
          <w:rFonts w:hint="default" w:ascii="Times New Roman" w:hAnsi="Times New Roman" w:eastAsia="Trebuchet MS" w:cs="Times New Roman"/>
          <w:color w:val="auto"/>
          <w:spacing w:val="0"/>
          <w:position w:val="0"/>
          <w:sz w:val="30"/>
          <w:u w:val="single"/>
          <w:shd w:val="clear" w:fill="auto"/>
        </w:rPr>
      </w:pPr>
      <w:r>
        <w:rPr>
          <w:rFonts w:hint="default" w:ascii="Times New Roman" w:hAnsi="Times New Roman" w:eastAsia="Trebuchet MS" w:cs="Times New Roman"/>
          <w:color w:val="4471C4"/>
          <w:spacing w:val="0"/>
          <w:position w:val="0"/>
          <w:sz w:val="30"/>
          <w:u w:val="single"/>
          <w:shd w:val="clear" w:fill="auto"/>
          <w:lang w:val="en-US"/>
        </w:rPr>
        <w:t>6.</w:t>
      </w:r>
      <w:r>
        <w:rPr>
          <w:rFonts w:hint="default" w:ascii="Times New Roman" w:hAnsi="Times New Roman" w:eastAsia="Trebuchet MS" w:cs="Times New Roman"/>
          <w:color w:val="4471C4"/>
          <w:spacing w:val="0"/>
          <w:position w:val="0"/>
          <w:sz w:val="30"/>
          <w:u w:val="single"/>
          <w:shd w:val="clear" w:fill="auto"/>
        </w:rPr>
        <w:t>Builder for all Requests:</w:t>
      </w:r>
    </w:p>
    <w:p>
      <w:pPr>
        <w:spacing w:before="0" w:after="0" w:line="240" w:lineRule="auto"/>
        <w:ind w:left="0" w:right="0"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808080"/>
          <w:spacing w:val="0"/>
          <w:position w:val="0"/>
          <w:sz w:val="26"/>
          <w:shd w:val="clear" w:fill="auto"/>
        </w:rPr>
        <w:tab/>
      </w:r>
    </w:p>
    <w:p>
      <w:pPr>
        <w:spacing w:before="0" w:after="0" w:line="240" w:lineRule="auto"/>
        <w:ind w:left="0" w:right="0"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 process type for this builder is record change and the object is Certification Request.The first criteria has two conditions:</w:t>
      </w:r>
    </w:p>
    <w:p>
      <w:pPr>
        <w:numPr>
          <w:ilvl w:val="0"/>
          <w:numId w:val="10"/>
        </w:numPr>
        <w:spacing w:before="0" w:after="0" w:line="240" w:lineRule="auto"/>
        <w:ind w:left="720" w:right="0" w:hanging="36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Status is null - True</w:t>
      </w:r>
    </w:p>
    <w:p>
      <w:pPr>
        <w:numPr>
          <w:ilvl w:val="0"/>
          <w:numId w:val="10"/>
        </w:numPr>
        <w:spacing w:before="0" w:after="0" w:line="240" w:lineRule="auto"/>
        <w:ind w:left="720" w:right="0" w:hanging="36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Voucher is null -False</w:t>
      </w:r>
    </w:p>
    <w:p>
      <w:pPr>
        <w:spacing w:before="0" w:after="0" w:line="240" w:lineRule="auto"/>
        <w:ind w:left="0" w:right="0"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ab/>
      </w:r>
      <w:r>
        <w:rPr>
          <w:rFonts w:hint="default" w:ascii="Times New Roman" w:hAnsi="Times New Roman" w:eastAsia="Trebuchet MS" w:cs="Times New Roman"/>
          <w:color w:val="000000" w:themeColor="text1"/>
          <w:spacing w:val="0"/>
          <w:position w:val="0"/>
          <w:sz w:val="26"/>
          <w:shd w:val="clear" w:fill="auto"/>
        </w:rPr>
        <w:t>if both satisfies then it performs two immediate actions:</w:t>
      </w:r>
    </w:p>
    <w:p>
      <w:pPr>
        <w:numPr>
          <w:ilvl w:val="0"/>
          <w:numId w:val="11"/>
        </w:numPr>
        <w:spacing w:before="0" w:after="0" w:line="240" w:lineRule="auto"/>
        <w:ind w:left="720" w:right="0" w:hanging="36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calls process 'Email to Employee'</w:t>
      </w:r>
    </w:p>
    <w:p>
      <w:pPr>
        <w:numPr>
          <w:ilvl w:val="0"/>
          <w:numId w:val="11"/>
        </w:numPr>
        <w:spacing w:before="0" w:after="0" w:line="240" w:lineRule="auto"/>
        <w:ind w:left="720" w:right="0" w:hanging="36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submits the approval process then evaluate the next criteria</w:t>
      </w:r>
    </w:p>
    <w:p>
      <w:pPr>
        <w:spacing w:before="0" w:after="0" w:line="240" w:lineRule="auto"/>
        <w:ind w:left="0" w:right="0"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 second criteria has two conditions:</w:t>
      </w:r>
    </w:p>
    <w:p>
      <w:pPr>
        <w:numPr>
          <w:ilvl w:val="0"/>
          <w:numId w:val="12"/>
        </w:numPr>
        <w:spacing w:before="0" w:after="0" w:line="240" w:lineRule="auto"/>
        <w:ind w:left="720" w:right="0" w:hanging="36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status is approved</w:t>
      </w:r>
    </w:p>
    <w:p>
      <w:pPr>
        <w:numPr>
          <w:ilvl w:val="0"/>
          <w:numId w:val="12"/>
        </w:numPr>
        <w:spacing w:before="0" w:after="0" w:line="240" w:lineRule="auto"/>
        <w:ind w:left="720" w:right="0" w:hanging="36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voucher is null - False</w:t>
      </w:r>
    </w:p>
    <w:p>
      <w:pPr>
        <w:spacing w:before="0" w:after="0" w:line="240" w:lineRule="auto"/>
        <w:ind w:left="0" w:right="0"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ab/>
      </w:r>
      <w:r>
        <w:rPr>
          <w:rFonts w:hint="default" w:ascii="Times New Roman" w:hAnsi="Times New Roman" w:eastAsia="Trebuchet MS" w:cs="Times New Roman"/>
          <w:color w:val="000000" w:themeColor="text1"/>
          <w:spacing w:val="0"/>
          <w:position w:val="0"/>
          <w:sz w:val="26"/>
          <w:shd w:val="clear" w:fill="auto"/>
        </w:rPr>
        <w:t>if both satisfies then it performs two immediate actions:</w:t>
      </w:r>
    </w:p>
    <w:p>
      <w:pPr>
        <w:numPr>
          <w:ilvl w:val="0"/>
          <w:numId w:val="13"/>
        </w:numPr>
        <w:spacing w:before="0" w:after="0" w:line="240" w:lineRule="auto"/>
        <w:ind w:left="720" w:right="0" w:hanging="36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set active status of voucher to false</w:t>
      </w:r>
    </w:p>
    <w:p>
      <w:pPr>
        <w:numPr>
          <w:ilvl w:val="0"/>
          <w:numId w:val="13"/>
        </w:numPr>
        <w:spacing w:before="0" w:after="0" w:line="240" w:lineRule="auto"/>
        <w:ind w:left="720" w:right="0" w:hanging="36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call process 'Email when approved'</w:t>
      </w:r>
    </w:p>
    <w:p>
      <w:pPr>
        <w:spacing w:before="0" w:after="0" w:line="240" w:lineRule="auto"/>
        <w:ind w:left="0" w:right="0" w:firstLine="0"/>
        <w:jc w:val="left"/>
        <w:rPr>
          <w:rFonts w:hint="default" w:ascii="Times New Roman" w:hAnsi="Times New Roman" w:eastAsia="Trebuchet MS" w:cs="Times New Roman"/>
          <w:color w:val="000000" w:themeColor="text1"/>
          <w:spacing w:val="0"/>
          <w:position w:val="0"/>
          <w:sz w:val="26"/>
          <w:shd w:val="clear" w:fill="auto"/>
        </w:rPr>
      </w:pPr>
    </w:p>
    <w:p>
      <w:pPr>
        <w:spacing w:before="0" w:after="0" w:line="240" w:lineRule="auto"/>
        <w:ind w:left="0" w:right="0"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 third criteria has two conditions:</w:t>
      </w:r>
    </w:p>
    <w:p>
      <w:pPr>
        <w:numPr>
          <w:ilvl w:val="0"/>
          <w:numId w:val="14"/>
        </w:numPr>
        <w:spacing w:before="0" w:after="0" w:line="240" w:lineRule="auto"/>
        <w:ind w:left="720" w:right="0" w:hanging="36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status is rejected</w:t>
      </w:r>
    </w:p>
    <w:p>
      <w:pPr>
        <w:numPr>
          <w:ilvl w:val="0"/>
          <w:numId w:val="14"/>
        </w:numPr>
        <w:spacing w:before="0" w:after="0" w:line="240" w:lineRule="auto"/>
        <w:ind w:left="720" w:right="0" w:hanging="36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voucher is null - False</w:t>
      </w:r>
    </w:p>
    <w:p>
      <w:pPr>
        <w:spacing w:before="0" w:after="0" w:line="240" w:lineRule="auto"/>
        <w:ind w:left="0" w:right="0"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ab/>
      </w:r>
      <w:r>
        <w:rPr>
          <w:rFonts w:hint="default" w:ascii="Times New Roman" w:hAnsi="Times New Roman" w:eastAsia="Trebuchet MS" w:cs="Times New Roman"/>
          <w:color w:val="000000" w:themeColor="text1"/>
          <w:spacing w:val="0"/>
          <w:position w:val="0"/>
          <w:sz w:val="26"/>
          <w:shd w:val="clear" w:fill="auto"/>
        </w:rPr>
        <w:t>if both satisfies then it performs two immediate actions:</w:t>
      </w:r>
    </w:p>
    <w:p>
      <w:pPr>
        <w:numPr>
          <w:ilvl w:val="0"/>
          <w:numId w:val="15"/>
        </w:numPr>
        <w:spacing w:before="0" w:after="0" w:line="240" w:lineRule="auto"/>
        <w:ind w:left="720" w:right="0" w:hanging="36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If validity of voucher is greater than TODAY(), set active status of voucher to true</w:t>
      </w:r>
    </w:p>
    <w:p>
      <w:pPr>
        <w:numPr>
          <w:ilvl w:val="0"/>
          <w:numId w:val="15"/>
        </w:numPr>
        <w:spacing w:before="0" w:after="0" w:line="240" w:lineRule="auto"/>
        <w:ind w:left="720" w:right="0" w:hanging="36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call process 'Email when rejected'</w:t>
      </w:r>
    </w:p>
    <w:p>
      <w:pPr>
        <w:spacing w:before="0" w:after="0" w:line="240" w:lineRule="auto"/>
        <w:ind w:left="0" w:right="0" w:firstLine="0"/>
        <w:jc w:val="left"/>
        <w:rPr>
          <w:rFonts w:hint="default" w:ascii="Times New Roman" w:hAnsi="Times New Roman" w:eastAsia="Trebuchet MS" w:cs="Times New Roman"/>
          <w:color w:val="000000" w:themeColor="text1"/>
          <w:spacing w:val="0"/>
          <w:position w:val="0"/>
          <w:sz w:val="26"/>
          <w:shd w:val="clear" w:fill="auto"/>
        </w:rPr>
      </w:pPr>
    </w:p>
    <w:p>
      <w:pPr>
        <w:spacing w:before="0" w:after="0" w:line="240" w:lineRule="auto"/>
        <w:ind w:left="0" w:right="0"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Fourth criteria has two conditions:</w:t>
      </w:r>
    </w:p>
    <w:p>
      <w:pPr>
        <w:numPr>
          <w:ilvl w:val="0"/>
          <w:numId w:val="16"/>
        </w:numPr>
        <w:spacing w:before="0" w:after="0" w:line="240" w:lineRule="auto"/>
        <w:ind w:left="720" w:right="0" w:hanging="36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Voucher is null - True</w:t>
      </w:r>
    </w:p>
    <w:p>
      <w:pPr>
        <w:numPr>
          <w:ilvl w:val="0"/>
          <w:numId w:val="16"/>
        </w:numPr>
        <w:spacing w:before="0" w:after="0" w:line="240" w:lineRule="auto"/>
        <w:ind w:left="720" w:right="0" w:hanging="36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Status is null - True</w:t>
      </w:r>
    </w:p>
    <w:p>
      <w:pPr>
        <w:spacing w:before="0" w:after="0" w:line="240" w:lineRule="auto"/>
        <w:ind w:left="0" w:right="0"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ab/>
      </w:r>
      <w:r>
        <w:rPr>
          <w:rFonts w:hint="default" w:ascii="Times New Roman" w:hAnsi="Times New Roman" w:eastAsia="Trebuchet MS" w:cs="Times New Roman"/>
          <w:color w:val="000000" w:themeColor="text1"/>
          <w:spacing w:val="0"/>
          <w:position w:val="0"/>
          <w:sz w:val="26"/>
          <w:shd w:val="clear" w:fill="auto"/>
        </w:rPr>
        <w:t>if both satisfies then it performs two actions:</w:t>
      </w:r>
    </w:p>
    <w:p>
      <w:pPr>
        <w:numPr>
          <w:ilvl w:val="0"/>
          <w:numId w:val="17"/>
        </w:numPr>
        <w:spacing w:before="0" w:after="0" w:line="240" w:lineRule="auto"/>
        <w:ind w:left="1265" w:leftChars="0" w:right="0" w:hanging="425" w:firstLineChars="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call process 'Email to employee'</w:t>
      </w:r>
    </w:p>
    <w:p>
      <w:pPr>
        <w:numPr>
          <w:ilvl w:val="0"/>
          <w:numId w:val="17"/>
        </w:numPr>
        <w:spacing w:before="0" w:after="0" w:line="240" w:lineRule="auto"/>
        <w:ind w:left="1265" w:leftChars="0" w:right="0" w:hanging="425" w:firstLineChars="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Submit approval process 'Approval for Vouchers' for approval and evaluate the next criteria</w:t>
      </w:r>
    </w:p>
    <w:p>
      <w:pPr>
        <w:spacing w:before="0" w:after="0" w:line="240" w:lineRule="auto"/>
        <w:ind w:left="0" w:right="0" w:firstLine="0"/>
        <w:jc w:val="left"/>
        <w:rPr>
          <w:rFonts w:hint="default" w:ascii="Times New Roman" w:hAnsi="Times New Roman" w:eastAsia="Trebuchet MS" w:cs="Times New Roman"/>
          <w:color w:val="000000" w:themeColor="text1"/>
          <w:spacing w:val="0"/>
          <w:position w:val="0"/>
          <w:sz w:val="26"/>
          <w:shd w:val="clear" w:fill="auto"/>
        </w:rPr>
      </w:pPr>
    </w:p>
    <w:p>
      <w:pPr>
        <w:spacing w:before="0" w:after="0" w:line="240" w:lineRule="auto"/>
        <w:ind w:left="0" w:right="0"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 fifth criteria has two conditions:</w:t>
      </w:r>
    </w:p>
    <w:p>
      <w:pPr>
        <w:numPr>
          <w:ilvl w:val="0"/>
          <w:numId w:val="18"/>
        </w:numPr>
        <w:spacing w:before="0" w:after="0" w:line="240" w:lineRule="auto"/>
        <w:ind w:left="720" w:right="0" w:hanging="36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status is approved</w:t>
      </w:r>
    </w:p>
    <w:p>
      <w:pPr>
        <w:numPr>
          <w:ilvl w:val="0"/>
          <w:numId w:val="18"/>
        </w:numPr>
        <w:spacing w:before="0" w:after="0" w:line="240" w:lineRule="auto"/>
        <w:ind w:left="720" w:right="0" w:hanging="36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voucher is null - True</w:t>
      </w:r>
    </w:p>
    <w:p>
      <w:pPr>
        <w:spacing w:before="0" w:after="0" w:line="240" w:lineRule="auto"/>
        <w:ind w:left="0" w:right="0"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ab/>
      </w:r>
      <w:r>
        <w:rPr>
          <w:rFonts w:hint="default" w:ascii="Times New Roman" w:hAnsi="Times New Roman" w:eastAsia="Trebuchet MS" w:cs="Times New Roman"/>
          <w:color w:val="000000" w:themeColor="text1"/>
          <w:spacing w:val="0"/>
          <w:position w:val="0"/>
          <w:sz w:val="26"/>
          <w:shd w:val="clear" w:fill="auto"/>
        </w:rPr>
        <w:t>if both satisfies then it performs one immediate actions:</w:t>
      </w:r>
    </w:p>
    <w:p>
      <w:pPr>
        <w:numPr>
          <w:ilvl w:val="0"/>
          <w:numId w:val="19"/>
        </w:numPr>
        <w:spacing w:before="0" w:after="0" w:line="240" w:lineRule="auto"/>
        <w:ind w:left="720" w:right="0" w:hanging="36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call process 'Email when approved'</w:t>
      </w:r>
    </w:p>
    <w:p>
      <w:pPr>
        <w:spacing w:before="0" w:after="0" w:line="240" w:lineRule="auto"/>
        <w:ind w:left="0" w:right="0" w:firstLine="0"/>
        <w:jc w:val="left"/>
        <w:rPr>
          <w:rFonts w:hint="default" w:ascii="Times New Roman" w:hAnsi="Times New Roman" w:eastAsia="Trebuchet MS" w:cs="Times New Roman"/>
          <w:color w:val="000000" w:themeColor="text1"/>
          <w:spacing w:val="0"/>
          <w:position w:val="0"/>
          <w:sz w:val="26"/>
          <w:shd w:val="clear" w:fill="auto"/>
        </w:rPr>
      </w:pPr>
    </w:p>
    <w:p>
      <w:pPr>
        <w:spacing w:before="0" w:after="0" w:line="240" w:lineRule="auto"/>
        <w:ind w:left="0" w:right="0"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 sixth criteria has two conditions:</w:t>
      </w:r>
    </w:p>
    <w:p>
      <w:pPr>
        <w:numPr>
          <w:ilvl w:val="0"/>
          <w:numId w:val="20"/>
        </w:numPr>
        <w:spacing w:before="0" w:after="0" w:line="240" w:lineRule="auto"/>
        <w:ind w:left="720" w:right="0" w:hanging="36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status is rejected</w:t>
      </w:r>
    </w:p>
    <w:p>
      <w:pPr>
        <w:numPr>
          <w:ilvl w:val="0"/>
          <w:numId w:val="20"/>
        </w:numPr>
        <w:spacing w:before="0" w:after="0" w:line="240" w:lineRule="auto"/>
        <w:ind w:left="720" w:right="0" w:hanging="36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voucher is null - True</w:t>
      </w:r>
    </w:p>
    <w:p>
      <w:pPr>
        <w:spacing w:before="0" w:after="0" w:line="240" w:lineRule="auto"/>
        <w:ind w:left="0" w:right="0"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ab/>
      </w:r>
      <w:r>
        <w:rPr>
          <w:rFonts w:hint="default" w:ascii="Times New Roman" w:hAnsi="Times New Roman" w:eastAsia="Trebuchet MS" w:cs="Times New Roman"/>
          <w:color w:val="000000" w:themeColor="text1"/>
          <w:spacing w:val="0"/>
          <w:position w:val="0"/>
          <w:sz w:val="26"/>
          <w:shd w:val="clear" w:fill="auto"/>
        </w:rPr>
        <w:t>if both satisfies then it performs one immediate actions:</w:t>
      </w:r>
    </w:p>
    <w:p>
      <w:pPr>
        <w:numPr>
          <w:ilvl w:val="0"/>
          <w:numId w:val="21"/>
        </w:numPr>
        <w:spacing w:before="0" w:after="0" w:line="240" w:lineRule="auto"/>
        <w:ind w:left="720" w:right="0" w:hanging="360"/>
        <w:jc w:val="left"/>
        <w:rPr>
          <w:rFonts w:hint="default" w:ascii="Times New Roman" w:hAnsi="Times New Roman" w:eastAsia="Trebuchet MS" w:cs="Times New Roman"/>
          <w:color w:val="808080"/>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call process 'Email when rejected'</w:t>
      </w:r>
    </w:p>
    <w:p>
      <w:pPr>
        <w:spacing w:before="0" w:after="0" w:line="240" w:lineRule="auto"/>
        <w:ind w:left="0" w:right="0" w:firstLine="0"/>
        <w:jc w:val="left"/>
        <w:rPr>
          <w:rFonts w:hint="default" w:ascii="Times New Roman" w:hAnsi="Times New Roman" w:eastAsia="Trebuchet MS" w:cs="Times New Roman"/>
          <w:color w:val="auto"/>
          <w:spacing w:val="0"/>
          <w:position w:val="0"/>
          <w:sz w:val="23"/>
          <w:shd w:val="clear" w:fill="auto"/>
        </w:rPr>
      </w:pPr>
    </w:p>
    <w:p>
      <w:pPr>
        <w:spacing w:before="0" w:after="0" w:line="783" w:lineRule="auto"/>
        <w:ind w:left="118" w:right="0" w:firstLine="0"/>
        <w:jc w:val="left"/>
        <w:rPr>
          <w:rFonts w:hint="default" w:ascii="Times New Roman" w:hAnsi="Times New Roman" w:eastAsia="Trebuchet MS" w:cs="Times New Roman"/>
          <w:color w:val="548DD4" w:themeColor="text2" w:themeTint="99"/>
          <w:spacing w:val="0"/>
          <w:position w:val="0"/>
          <w:sz w:val="72"/>
          <w:shd w:val="clear" w:fill="auto"/>
        </w:rPr>
      </w:pPr>
      <w:r>
        <w:rPr>
          <w:rFonts w:hint="default" w:ascii="Times New Roman" w:hAnsi="Times New Roman" w:eastAsia="Trebuchet MS" w:cs="Times New Roman"/>
          <w:color w:val="548DD4" w:themeColor="text2" w:themeTint="99"/>
          <w:spacing w:val="0"/>
          <w:position w:val="0"/>
          <w:sz w:val="52"/>
          <w:szCs w:val="52"/>
          <w:shd w:val="clear" w:fill="auto"/>
        </w:rPr>
        <w:t>Validations</w:t>
      </w:r>
      <w:r>
        <w:rPr>
          <w:rFonts w:hint="default" w:ascii="Times New Roman" w:hAnsi="Times New Roman" w:eastAsia="Trebuchet MS" w:cs="Times New Roman"/>
          <w:color w:val="548DD4" w:themeColor="text2" w:themeTint="99"/>
          <w:spacing w:val="-129"/>
          <w:position w:val="0"/>
          <w:sz w:val="52"/>
          <w:szCs w:val="52"/>
          <w:shd w:val="clear" w:fill="auto"/>
        </w:rPr>
        <w:t xml:space="preserve"> </w:t>
      </w:r>
      <w:r>
        <w:rPr>
          <w:rFonts w:hint="default" w:ascii="Times New Roman" w:hAnsi="Times New Roman" w:eastAsia="Trebuchet MS" w:cs="Times New Roman"/>
          <w:color w:val="548DD4" w:themeColor="text2" w:themeTint="99"/>
          <w:spacing w:val="0"/>
          <w:position w:val="0"/>
          <w:sz w:val="52"/>
          <w:szCs w:val="52"/>
          <w:shd w:val="clear" w:fill="auto"/>
        </w:rPr>
        <w:t>–</w:t>
      </w:r>
      <w:r>
        <w:rPr>
          <w:rFonts w:hint="default" w:ascii="Times New Roman" w:hAnsi="Times New Roman" w:eastAsia="Trebuchet MS" w:cs="Times New Roman"/>
          <w:color w:val="548DD4" w:themeColor="text2" w:themeTint="99"/>
          <w:spacing w:val="-140"/>
          <w:position w:val="0"/>
          <w:sz w:val="52"/>
          <w:szCs w:val="52"/>
          <w:shd w:val="clear" w:fill="auto"/>
        </w:rPr>
        <w:t xml:space="preserve"> </w:t>
      </w:r>
      <w:r>
        <w:rPr>
          <w:rFonts w:hint="default" w:ascii="Times New Roman" w:hAnsi="Times New Roman" w:eastAsia="Trebuchet MS" w:cs="Times New Roman"/>
          <w:color w:val="548DD4" w:themeColor="text2" w:themeTint="99"/>
          <w:spacing w:val="0"/>
          <w:position w:val="0"/>
          <w:sz w:val="52"/>
          <w:szCs w:val="52"/>
          <w:shd w:val="clear" w:fill="auto"/>
        </w:rPr>
        <w:t>Triggers</w:t>
      </w:r>
      <w:r>
        <w:rPr>
          <w:rFonts w:hint="default" w:ascii="Times New Roman" w:hAnsi="Times New Roman" w:eastAsia="Trebuchet MS" w:cs="Times New Roman"/>
          <w:color w:val="548DD4" w:themeColor="text2" w:themeTint="99"/>
          <w:spacing w:val="-129"/>
          <w:position w:val="0"/>
          <w:sz w:val="52"/>
          <w:szCs w:val="52"/>
          <w:shd w:val="clear" w:fill="auto"/>
        </w:rPr>
        <w:t xml:space="preserve"> </w:t>
      </w:r>
      <w:r>
        <w:rPr>
          <w:rFonts w:hint="default" w:ascii="Times New Roman" w:hAnsi="Times New Roman" w:eastAsia="Trebuchet MS" w:cs="Times New Roman"/>
          <w:color w:val="548DD4" w:themeColor="text2" w:themeTint="99"/>
          <w:spacing w:val="0"/>
          <w:position w:val="0"/>
          <w:sz w:val="52"/>
          <w:szCs w:val="52"/>
          <w:shd w:val="clear" w:fill="auto"/>
        </w:rPr>
        <w:t>&amp;</w:t>
      </w:r>
      <w:r>
        <w:rPr>
          <w:rFonts w:hint="default" w:ascii="Times New Roman" w:hAnsi="Times New Roman" w:eastAsia="Trebuchet MS" w:cs="Times New Roman"/>
          <w:color w:val="548DD4" w:themeColor="text2" w:themeTint="99"/>
          <w:spacing w:val="-130"/>
          <w:position w:val="0"/>
          <w:sz w:val="52"/>
          <w:szCs w:val="52"/>
          <w:shd w:val="clear" w:fill="auto"/>
        </w:rPr>
        <w:t xml:space="preserve"> </w:t>
      </w:r>
      <w:r>
        <w:rPr>
          <w:rFonts w:hint="default" w:ascii="Times New Roman" w:hAnsi="Times New Roman" w:eastAsia="Trebuchet MS" w:cs="Times New Roman"/>
          <w:color w:val="548DD4" w:themeColor="text2" w:themeTint="99"/>
          <w:spacing w:val="0"/>
          <w:position w:val="0"/>
          <w:sz w:val="52"/>
          <w:szCs w:val="52"/>
          <w:shd w:val="clear" w:fill="auto"/>
        </w:rPr>
        <w:t>Rules</w:t>
      </w:r>
    </w:p>
    <w:p>
      <w:pPr>
        <w:spacing w:before="339" w:after="0" w:line="240" w:lineRule="auto"/>
        <w:ind w:left="118" w:right="0" w:firstLine="0"/>
        <w:jc w:val="left"/>
        <w:rPr>
          <w:rFonts w:hint="default" w:ascii="Times New Roman" w:hAnsi="Times New Roman" w:eastAsia="Trebuchet MS" w:cs="Times New Roman"/>
          <w:color w:val="auto"/>
          <w:spacing w:val="0"/>
          <w:position w:val="0"/>
          <w:sz w:val="36"/>
          <w:shd w:val="clear" w:fill="auto"/>
        </w:rPr>
      </w:pPr>
      <w:r>
        <w:rPr>
          <w:rFonts w:hint="default" w:ascii="Times New Roman" w:hAnsi="Times New Roman" w:eastAsia="Trebuchet MS" w:cs="Times New Roman"/>
          <w:color w:val="4471C4"/>
          <w:spacing w:val="0"/>
          <w:position w:val="0"/>
          <w:sz w:val="36"/>
          <w:shd w:val="clear" w:fill="auto"/>
        </w:rPr>
        <w:t>Rules</w:t>
      </w:r>
    </w:p>
    <w:p>
      <w:pPr>
        <w:spacing w:before="139" w:after="0" w:line="252" w:lineRule="auto"/>
        <w:ind w:left="118" w:right="0"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4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rules</w:t>
      </w:r>
      <w:r>
        <w:rPr>
          <w:rFonts w:hint="default" w:ascii="Times New Roman" w:hAnsi="Times New Roman" w:eastAsia="Trebuchet MS" w:cs="Times New Roman"/>
          <w:color w:val="000000" w:themeColor="text1"/>
          <w:spacing w:val="-3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over</w:t>
      </w:r>
      <w:r>
        <w:rPr>
          <w:rFonts w:hint="default" w:ascii="Times New Roman" w:hAnsi="Times New Roman" w:eastAsia="Trebuchet MS" w:cs="Times New Roman"/>
          <w:color w:val="000000" w:themeColor="text1"/>
          <w:spacing w:val="-3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here</w:t>
      </w:r>
      <w:r>
        <w:rPr>
          <w:rFonts w:hint="default" w:ascii="Times New Roman" w:hAnsi="Times New Roman" w:eastAsia="Trebuchet MS" w:cs="Times New Roman"/>
          <w:color w:val="000000" w:themeColor="text1"/>
          <w:spacing w:val="-4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represent</w:t>
      </w:r>
      <w:r>
        <w:rPr>
          <w:rFonts w:hint="default" w:ascii="Times New Roman" w:hAnsi="Times New Roman" w:eastAsia="Trebuchet MS" w:cs="Times New Roman"/>
          <w:color w:val="000000" w:themeColor="text1"/>
          <w:spacing w:val="-3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4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Validations</w:t>
      </w:r>
      <w:r>
        <w:rPr>
          <w:rFonts w:hint="default" w:ascii="Times New Roman" w:hAnsi="Times New Roman" w:eastAsia="Trebuchet MS" w:cs="Times New Roman"/>
          <w:color w:val="000000" w:themeColor="text1"/>
          <w:spacing w:val="-4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that</w:t>
      </w:r>
      <w:r>
        <w:rPr>
          <w:rFonts w:hint="default" w:ascii="Times New Roman" w:hAnsi="Times New Roman" w:eastAsia="Trebuchet MS" w:cs="Times New Roman"/>
          <w:color w:val="000000" w:themeColor="text1"/>
          <w:spacing w:val="-3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41"/>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input</w:t>
      </w:r>
      <w:r>
        <w:rPr>
          <w:rFonts w:hint="default" w:ascii="Times New Roman" w:hAnsi="Times New Roman" w:eastAsia="Trebuchet MS" w:cs="Times New Roman"/>
          <w:color w:val="000000" w:themeColor="text1"/>
          <w:spacing w:val="-4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and</w:t>
      </w:r>
      <w:r>
        <w:rPr>
          <w:rFonts w:hint="default" w:ascii="Times New Roman" w:hAnsi="Times New Roman" w:eastAsia="Trebuchet MS" w:cs="Times New Roman"/>
          <w:color w:val="000000" w:themeColor="text1"/>
          <w:spacing w:val="-3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other</w:t>
      </w:r>
      <w:r>
        <w:rPr>
          <w:rFonts w:hint="default" w:ascii="Times New Roman" w:hAnsi="Times New Roman" w:eastAsia="Trebuchet MS" w:cs="Times New Roman"/>
          <w:color w:val="000000" w:themeColor="text1"/>
          <w:spacing w:val="-4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details</w:t>
      </w:r>
      <w:r>
        <w:rPr>
          <w:rFonts w:hint="default" w:ascii="Times New Roman" w:hAnsi="Times New Roman" w:eastAsia="Trebuchet MS" w:cs="Times New Roman"/>
          <w:color w:val="000000" w:themeColor="text1"/>
          <w:spacing w:val="-3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follow</w:t>
      </w:r>
      <w:r>
        <w:rPr>
          <w:rFonts w:hint="default" w:ascii="Times New Roman" w:hAnsi="Times New Roman" w:eastAsia="Trebuchet MS" w:cs="Times New Roman"/>
          <w:color w:val="000000" w:themeColor="text1"/>
          <w:spacing w:val="-3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in order</w:t>
      </w:r>
      <w:r>
        <w:rPr>
          <w:rFonts w:hint="default" w:ascii="Times New Roman" w:hAnsi="Times New Roman" w:eastAsia="Trebuchet MS" w:cs="Times New Roman"/>
          <w:color w:val="000000" w:themeColor="text1"/>
          <w:spacing w:val="-3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for</w:t>
      </w:r>
      <w:r>
        <w:rPr>
          <w:rFonts w:hint="default" w:ascii="Times New Roman" w:hAnsi="Times New Roman" w:eastAsia="Trebuchet MS" w:cs="Times New Roman"/>
          <w:color w:val="000000" w:themeColor="text1"/>
          <w:spacing w:val="-3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3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App</w:t>
      </w:r>
      <w:r>
        <w:rPr>
          <w:rFonts w:hint="default" w:ascii="Times New Roman" w:hAnsi="Times New Roman" w:eastAsia="Trebuchet MS" w:cs="Times New Roman"/>
          <w:color w:val="000000" w:themeColor="text1"/>
          <w:spacing w:val="-3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to</w:t>
      </w:r>
      <w:r>
        <w:rPr>
          <w:rFonts w:hint="default" w:ascii="Times New Roman" w:hAnsi="Times New Roman" w:eastAsia="Trebuchet MS" w:cs="Times New Roman"/>
          <w:color w:val="000000" w:themeColor="text1"/>
          <w:spacing w:val="-3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work</w:t>
      </w:r>
      <w:r>
        <w:rPr>
          <w:rFonts w:hint="default" w:ascii="Times New Roman" w:hAnsi="Times New Roman" w:eastAsia="Trebuchet MS" w:cs="Times New Roman"/>
          <w:color w:val="000000" w:themeColor="text1"/>
          <w:spacing w:val="-3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in</w:t>
      </w:r>
      <w:r>
        <w:rPr>
          <w:rFonts w:hint="default" w:ascii="Times New Roman" w:hAnsi="Times New Roman" w:eastAsia="Trebuchet MS" w:cs="Times New Roman"/>
          <w:color w:val="000000" w:themeColor="text1"/>
          <w:spacing w:val="-37"/>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an</w:t>
      </w:r>
      <w:r>
        <w:rPr>
          <w:rFonts w:hint="default" w:ascii="Times New Roman" w:hAnsi="Times New Roman" w:eastAsia="Trebuchet MS" w:cs="Times New Roman"/>
          <w:color w:val="000000" w:themeColor="text1"/>
          <w:spacing w:val="-3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Organized</w:t>
      </w:r>
      <w:r>
        <w:rPr>
          <w:rFonts w:hint="default" w:ascii="Times New Roman" w:hAnsi="Times New Roman" w:eastAsia="Trebuchet MS" w:cs="Times New Roman"/>
          <w:color w:val="000000" w:themeColor="text1"/>
          <w:spacing w:val="-37"/>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Manner.</w:t>
      </w:r>
      <w:r>
        <w:rPr>
          <w:rFonts w:hint="default" w:ascii="Times New Roman" w:hAnsi="Times New Roman" w:eastAsia="Trebuchet MS" w:cs="Times New Roman"/>
          <w:color w:val="000000" w:themeColor="text1"/>
          <w:spacing w:val="-3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3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rules</w:t>
      </w:r>
      <w:r>
        <w:rPr>
          <w:rFonts w:hint="default" w:ascii="Times New Roman" w:hAnsi="Times New Roman" w:eastAsia="Trebuchet MS" w:cs="Times New Roman"/>
          <w:color w:val="000000" w:themeColor="text1"/>
          <w:spacing w:val="-37"/>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that</w:t>
      </w:r>
      <w:r>
        <w:rPr>
          <w:rFonts w:hint="default" w:ascii="Times New Roman" w:hAnsi="Times New Roman" w:eastAsia="Trebuchet MS" w:cs="Times New Roman"/>
          <w:color w:val="000000" w:themeColor="text1"/>
          <w:spacing w:val="-3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were</w:t>
      </w:r>
      <w:r>
        <w:rPr>
          <w:rFonts w:hint="default" w:ascii="Times New Roman" w:hAnsi="Times New Roman" w:eastAsia="Trebuchet MS" w:cs="Times New Roman"/>
          <w:color w:val="000000" w:themeColor="text1"/>
          <w:spacing w:val="-3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used</w:t>
      </w:r>
      <w:r>
        <w:rPr>
          <w:rFonts w:hint="default" w:ascii="Times New Roman" w:hAnsi="Times New Roman" w:eastAsia="Trebuchet MS" w:cs="Times New Roman"/>
          <w:color w:val="000000" w:themeColor="text1"/>
          <w:spacing w:val="-3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here</w:t>
      </w:r>
      <w:r>
        <w:rPr>
          <w:rFonts w:hint="default" w:ascii="Times New Roman" w:hAnsi="Times New Roman" w:eastAsia="Trebuchet MS" w:cs="Times New Roman"/>
          <w:color w:val="000000" w:themeColor="text1"/>
          <w:spacing w:val="-3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include</w:t>
      </w:r>
    </w:p>
    <w:p>
      <w:pPr>
        <w:numPr>
          <w:ilvl w:val="0"/>
          <w:numId w:val="22"/>
        </w:numPr>
        <w:tabs>
          <w:tab w:val="left" w:pos="1198"/>
          <w:tab w:val="left" w:pos="1199"/>
        </w:tabs>
        <w:spacing w:before="161"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lang w:val="en-US"/>
        </w:rPr>
        <w:t>App user should not be able to raise the same certification voucher request again if one already exist.</w:t>
      </w:r>
    </w:p>
    <w:p>
      <w:pPr>
        <w:numPr>
          <w:ilvl w:val="0"/>
          <w:numId w:val="22"/>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App User should not be able to add new certification voucher request in</w:t>
      </w:r>
      <w:r>
        <w:rPr>
          <w:rFonts w:hint="default" w:ascii="Times New Roman" w:hAnsi="Times New Roman" w:eastAsia="Trebuchet MS" w:cs="Times New Roman"/>
          <w:color w:val="000000" w:themeColor="text1"/>
          <w:spacing w:val="0"/>
          <w:position w:val="0"/>
          <w:sz w:val="26"/>
          <w:shd w:val="clear" w:fill="auto"/>
          <w:lang w:val="en-US"/>
        </w:rPr>
        <w:t xml:space="preserve"> </w:t>
      </w:r>
      <w:r>
        <w:rPr>
          <w:rFonts w:hint="default" w:ascii="Times New Roman" w:hAnsi="Times New Roman" w:eastAsia="Trebuchet MS" w:cs="Times New Roman"/>
          <w:color w:val="000000" w:themeColor="text1"/>
          <w:spacing w:val="0"/>
          <w:position w:val="0"/>
          <w:sz w:val="26"/>
          <w:shd w:val="clear" w:fill="auto"/>
        </w:rPr>
        <w:t>system if there is any pending request exist for that employee.</w:t>
      </w:r>
    </w:p>
    <w:p>
      <w:pPr>
        <w:numPr>
          <w:ilvl w:val="0"/>
          <w:numId w:val="22"/>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Voucher Validity should be greater than today (the date is stored in the</w:t>
      </w:r>
      <w:r>
        <w:rPr>
          <w:rFonts w:hint="default" w:ascii="Times New Roman" w:hAnsi="Times New Roman" w:eastAsia="Trebuchet MS" w:cs="Times New Roman"/>
          <w:color w:val="000000" w:themeColor="text1"/>
          <w:spacing w:val="0"/>
          <w:position w:val="0"/>
          <w:sz w:val="26"/>
          <w:shd w:val="clear" w:fill="auto"/>
          <w:lang w:val="en-US"/>
        </w:rPr>
        <w:t xml:space="preserve"> </w:t>
      </w:r>
      <w:r>
        <w:rPr>
          <w:rFonts w:hint="default" w:ascii="Times New Roman" w:hAnsi="Times New Roman" w:eastAsia="Trebuchet MS" w:cs="Times New Roman"/>
          <w:color w:val="000000" w:themeColor="text1"/>
          <w:spacing w:val="0"/>
          <w:position w:val="0"/>
          <w:sz w:val="26"/>
          <w:shd w:val="clear" w:fill="auto"/>
        </w:rPr>
        <w:t>database).</w:t>
      </w:r>
    </w:p>
    <w:p>
      <w:pPr>
        <w:numPr>
          <w:ilvl w:val="0"/>
          <w:numId w:val="22"/>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Request Due date should not be less than Today (the date is stored in</w:t>
      </w:r>
      <w:r>
        <w:rPr>
          <w:rFonts w:hint="default" w:ascii="Times New Roman" w:hAnsi="Times New Roman" w:eastAsia="Trebuchet MS" w:cs="Times New Roman"/>
          <w:color w:val="000000" w:themeColor="text1"/>
          <w:spacing w:val="0"/>
          <w:position w:val="0"/>
          <w:sz w:val="26"/>
          <w:shd w:val="clear" w:fill="auto"/>
          <w:lang w:val="en-US"/>
        </w:rPr>
        <w:t xml:space="preserve"> </w:t>
      </w:r>
      <w:r>
        <w:rPr>
          <w:rFonts w:hint="default" w:ascii="Times New Roman" w:hAnsi="Times New Roman" w:eastAsia="Trebuchet MS" w:cs="Times New Roman"/>
          <w:color w:val="000000" w:themeColor="text1"/>
          <w:spacing w:val="0"/>
          <w:position w:val="0"/>
          <w:sz w:val="26"/>
          <w:shd w:val="clear" w:fill="auto"/>
        </w:rPr>
        <w:t>the database).</w:t>
      </w:r>
    </w:p>
    <w:p>
      <w:pPr>
        <w:numPr>
          <w:ilvl w:val="0"/>
          <w:numId w:val="22"/>
        </w:numPr>
        <w:tabs>
          <w:tab w:val="left" w:pos="1198"/>
          <w:tab w:val="left" w:pos="1199"/>
        </w:tabs>
        <w:spacing w:before="175"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A Voucher should be Active for it to be applied.</w:t>
      </w:r>
    </w:p>
    <w:p>
      <w:pPr>
        <w:numPr>
          <w:ilvl w:val="0"/>
          <w:numId w:val="22"/>
        </w:numPr>
        <w:tabs>
          <w:tab w:val="left" w:pos="1198"/>
          <w:tab w:val="left" w:pos="1199"/>
        </w:tabs>
        <w:spacing w:before="160"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If a request has been approved and has no voucher, but a voucher is</w:t>
      </w:r>
      <w:r>
        <w:rPr>
          <w:rFonts w:hint="default" w:ascii="Times New Roman" w:hAnsi="Times New Roman" w:eastAsia="Trebuchet MS" w:cs="Times New Roman"/>
          <w:color w:val="000000" w:themeColor="text1"/>
          <w:spacing w:val="0"/>
          <w:position w:val="0"/>
          <w:sz w:val="26"/>
          <w:shd w:val="clear" w:fill="auto"/>
          <w:lang w:val="en-US"/>
        </w:rPr>
        <w:t xml:space="preserve"> </w:t>
      </w:r>
      <w:r>
        <w:rPr>
          <w:rFonts w:hint="default" w:ascii="Times New Roman" w:hAnsi="Times New Roman" w:eastAsia="Trebuchet MS" w:cs="Times New Roman"/>
          <w:color w:val="000000" w:themeColor="text1"/>
          <w:spacing w:val="0"/>
          <w:position w:val="0"/>
          <w:sz w:val="26"/>
          <w:shd w:val="clear" w:fill="auto"/>
        </w:rPr>
        <w:t>available, then it should be automatically applied.Same</w:t>
      </w:r>
      <w:r>
        <w:rPr>
          <w:rFonts w:hint="default" w:ascii="Times New Roman" w:hAnsi="Times New Roman" w:eastAsia="Trebuchet MS" w:cs="Times New Roman"/>
          <w:color w:val="000000" w:themeColor="text1"/>
          <w:spacing w:val="-3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certification</w:t>
      </w:r>
      <w:r>
        <w:rPr>
          <w:rFonts w:hint="default" w:ascii="Times New Roman" w:hAnsi="Times New Roman" w:eastAsia="Trebuchet MS" w:cs="Times New Roman"/>
          <w:color w:val="000000" w:themeColor="text1"/>
          <w:spacing w:val="-3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and</w:t>
      </w:r>
      <w:r>
        <w:rPr>
          <w:rFonts w:hint="default" w:ascii="Times New Roman" w:hAnsi="Times New Roman" w:eastAsia="Trebuchet MS" w:cs="Times New Roman"/>
          <w:color w:val="000000" w:themeColor="text1"/>
          <w:spacing w:val="-3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Voucher</w:t>
      </w:r>
      <w:r>
        <w:rPr>
          <w:rFonts w:hint="default" w:ascii="Times New Roman" w:hAnsi="Times New Roman" w:eastAsia="Trebuchet MS" w:cs="Times New Roman"/>
          <w:color w:val="000000" w:themeColor="text1"/>
          <w:spacing w:val="-3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cannot</w:t>
      </w:r>
      <w:r>
        <w:rPr>
          <w:rFonts w:hint="default" w:ascii="Times New Roman" w:hAnsi="Times New Roman" w:eastAsia="Trebuchet MS" w:cs="Times New Roman"/>
          <w:color w:val="000000" w:themeColor="text1"/>
          <w:spacing w:val="-3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be</w:t>
      </w:r>
      <w:r>
        <w:rPr>
          <w:rFonts w:hint="default" w:ascii="Times New Roman" w:hAnsi="Times New Roman" w:eastAsia="Trebuchet MS" w:cs="Times New Roman"/>
          <w:color w:val="000000" w:themeColor="text1"/>
          <w:spacing w:val="-3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used</w:t>
      </w:r>
      <w:r>
        <w:rPr>
          <w:rFonts w:hint="default" w:ascii="Times New Roman" w:hAnsi="Times New Roman" w:eastAsia="Trebuchet MS" w:cs="Times New Roman"/>
          <w:color w:val="000000" w:themeColor="text1"/>
          <w:spacing w:val="-3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over</w:t>
      </w:r>
      <w:r>
        <w:rPr>
          <w:rFonts w:hint="default" w:ascii="Times New Roman" w:hAnsi="Times New Roman" w:eastAsia="Trebuchet MS" w:cs="Times New Roman"/>
          <w:color w:val="000000" w:themeColor="text1"/>
          <w:spacing w:val="-3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again,</w:t>
      </w:r>
      <w:r>
        <w:rPr>
          <w:rFonts w:hint="default" w:ascii="Times New Roman" w:hAnsi="Times New Roman" w:eastAsia="Trebuchet MS" w:cs="Times New Roman"/>
          <w:color w:val="000000" w:themeColor="text1"/>
          <w:spacing w:val="-3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if</w:t>
      </w:r>
      <w:r>
        <w:rPr>
          <w:rFonts w:hint="default" w:ascii="Times New Roman" w:hAnsi="Times New Roman" w:eastAsia="Trebuchet MS" w:cs="Times New Roman"/>
          <w:color w:val="000000" w:themeColor="text1"/>
          <w:spacing w:val="-3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already</w:t>
      </w:r>
      <w:r>
        <w:rPr>
          <w:rFonts w:hint="default" w:ascii="Times New Roman" w:hAnsi="Times New Roman" w:eastAsia="Trebuchet MS" w:cs="Times New Roman"/>
          <w:color w:val="000000" w:themeColor="text1"/>
          <w:spacing w:val="-3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used.</w:t>
      </w:r>
    </w:p>
    <w:p>
      <w:pPr>
        <w:numPr>
          <w:ilvl w:val="0"/>
          <w:numId w:val="22"/>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auto"/>
          <w:spacing w:val="0"/>
          <w:position w:val="0"/>
          <w:sz w:val="35"/>
          <w:shd w:val="clear" w:fill="auto"/>
        </w:rPr>
      </w:pPr>
      <w:r>
        <w:rPr>
          <w:rFonts w:hint="default" w:ascii="Times New Roman" w:hAnsi="Times New Roman" w:eastAsia="Trebuchet MS" w:cs="Times New Roman"/>
          <w:color w:val="000000" w:themeColor="text1"/>
          <w:spacing w:val="0"/>
          <w:position w:val="0"/>
          <w:sz w:val="26"/>
          <w:shd w:val="clear" w:fill="auto"/>
        </w:rPr>
        <w:t>If an employee gets passed/failed in any certification then system should</w:t>
      </w:r>
      <w:r>
        <w:rPr>
          <w:rFonts w:hint="default" w:ascii="Times New Roman" w:hAnsi="Times New Roman" w:eastAsia="Trebuchet MS" w:cs="Times New Roman"/>
          <w:color w:val="000000" w:themeColor="text1"/>
          <w:spacing w:val="0"/>
          <w:position w:val="0"/>
          <w:sz w:val="26"/>
          <w:shd w:val="clear" w:fill="auto"/>
          <w:lang w:val="en-US"/>
        </w:rPr>
        <w:t xml:space="preserve"> </w:t>
      </w:r>
      <w:r>
        <w:rPr>
          <w:rFonts w:hint="default" w:ascii="Times New Roman" w:hAnsi="Times New Roman" w:eastAsia="Trebuchet MS" w:cs="Times New Roman"/>
          <w:color w:val="000000" w:themeColor="text1"/>
          <w:spacing w:val="0"/>
          <w:position w:val="0"/>
          <w:sz w:val="26"/>
          <w:shd w:val="clear" w:fill="auto"/>
        </w:rPr>
        <w:t>not allow to App User to raise same certification request for that</w:t>
      </w:r>
      <w:r>
        <w:rPr>
          <w:rFonts w:hint="default" w:ascii="Times New Roman" w:hAnsi="Times New Roman" w:eastAsia="Trebuchet MS" w:cs="Times New Roman"/>
          <w:color w:val="000000" w:themeColor="text1"/>
          <w:spacing w:val="0"/>
          <w:position w:val="0"/>
          <w:sz w:val="26"/>
          <w:shd w:val="clear" w:fill="auto"/>
          <w:lang w:val="en-US"/>
        </w:rPr>
        <w:t xml:space="preserve"> </w:t>
      </w:r>
      <w:r>
        <w:rPr>
          <w:rFonts w:hint="default" w:ascii="Times New Roman" w:hAnsi="Times New Roman" w:eastAsia="Trebuchet MS" w:cs="Times New Roman"/>
          <w:color w:val="000000" w:themeColor="text1"/>
          <w:spacing w:val="0"/>
          <w:position w:val="0"/>
          <w:sz w:val="26"/>
          <w:shd w:val="clear" w:fill="auto"/>
        </w:rPr>
        <w:t>employee again.</w:t>
      </w:r>
    </w:p>
    <w:p>
      <w:pPr>
        <w:numPr>
          <w:ilvl w:val="0"/>
          <w:numId w:val="0"/>
        </w:numPr>
        <w:tabs>
          <w:tab w:val="left" w:pos="1198"/>
          <w:tab w:val="left" w:pos="1199"/>
        </w:tabs>
        <w:spacing w:before="176" w:after="0" w:line="240" w:lineRule="auto"/>
        <w:ind w:left="837" w:leftChars="0" w:right="0" w:rightChars="0"/>
        <w:jc w:val="left"/>
        <w:rPr>
          <w:rFonts w:hint="default" w:ascii="Times New Roman" w:hAnsi="Times New Roman" w:eastAsia="Trebuchet MS" w:cs="Times New Roman"/>
          <w:color w:val="auto"/>
          <w:spacing w:val="0"/>
          <w:position w:val="0"/>
          <w:sz w:val="35"/>
          <w:shd w:val="clear" w:fill="auto"/>
        </w:rPr>
      </w:pPr>
    </w:p>
    <w:p>
      <w:pPr>
        <w:spacing w:before="1" w:after="0" w:line="240" w:lineRule="auto"/>
        <w:ind w:left="118" w:right="0" w:firstLine="0"/>
        <w:jc w:val="left"/>
        <w:rPr>
          <w:rFonts w:hint="default" w:ascii="Times New Roman" w:hAnsi="Times New Roman" w:eastAsia="Trebuchet MS" w:cs="Times New Roman"/>
          <w:color w:val="4471C4"/>
          <w:spacing w:val="0"/>
          <w:position w:val="0"/>
          <w:sz w:val="36"/>
          <w:shd w:val="clear" w:fill="auto"/>
          <w:lang w:val="en-US"/>
        </w:rPr>
      </w:pPr>
      <w:r>
        <w:rPr>
          <w:rFonts w:hint="default" w:ascii="Times New Roman" w:hAnsi="Times New Roman" w:eastAsia="Trebuchet MS" w:cs="Times New Roman"/>
          <w:color w:val="4471C4"/>
          <w:spacing w:val="0"/>
          <w:position w:val="0"/>
          <w:sz w:val="36"/>
          <w:shd w:val="clear" w:fill="auto"/>
        </w:rPr>
        <w:t>Triggers</w:t>
      </w:r>
      <w:r>
        <w:rPr>
          <w:rFonts w:hint="default" w:ascii="Times New Roman" w:hAnsi="Times New Roman" w:eastAsia="Trebuchet MS" w:cs="Times New Roman"/>
          <w:color w:val="4471C4"/>
          <w:spacing w:val="0"/>
          <w:position w:val="0"/>
          <w:sz w:val="36"/>
          <w:shd w:val="clear" w:fill="auto"/>
          <w:lang w:val="en-US"/>
        </w:rPr>
        <w:t>:</w:t>
      </w:r>
    </w:p>
    <w:p>
      <w:pPr>
        <w:spacing w:before="11" w:after="0" w:line="240" w:lineRule="auto"/>
        <w:ind w:left="0" w:right="0" w:firstLine="500" w:firstLineChars="0"/>
        <w:jc w:val="left"/>
        <w:rPr>
          <w:rFonts w:hint="default" w:ascii="Times New Roman" w:hAnsi="Times New Roman" w:eastAsia="Trebuchet MS" w:cs="Times New Roman"/>
          <w:color w:val="808080"/>
          <w:spacing w:val="0"/>
          <w:position w:val="0"/>
          <w:sz w:val="26"/>
          <w:shd w:val="clear" w:fill="auto"/>
          <w:lang w:val="en-US"/>
        </w:rPr>
      </w:pPr>
    </w:p>
    <w:p>
      <w:pPr>
        <w:spacing w:before="11" w:after="0" w:line="240" w:lineRule="auto"/>
        <w:ind w:left="0" w:right="0" w:firstLine="500" w:firstLineChars="0"/>
        <w:jc w:val="left"/>
        <w:rPr>
          <w:rFonts w:hint="default" w:ascii="Times New Roman" w:hAnsi="Times New Roman" w:eastAsia="Trebuchet MS" w:cs="Times New Roman"/>
          <w:color w:val="000000" w:themeColor="text1"/>
          <w:spacing w:val="0"/>
          <w:position w:val="0"/>
          <w:sz w:val="26"/>
          <w:shd w:val="clear" w:fill="auto"/>
          <w:lang w:val="en-US"/>
        </w:rPr>
      </w:pPr>
      <w:r>
        <w:rPr>
          <w:rFonts w:hint="default" w:ascii="Times New Roman" w:hAnsi="Times New Roman" w:eastAsia="Trebuchet MS" w:cs="Times New Roman"/>
          <w:color w:val="000000" w:themeColor="text1"/>
          <w:spacing w:val="0"/>
          <w:position w:val="0"/>
          <w:sz w:val="26"/>
          <w:shd w:val="clear" w:fill="auto"/>
          <w:lang w:val="en-US"/>
        </w:rPr>
        <w:t>There are three Apex triggers in this project -</w:t>
      </w:r>
    </w:p>
    <w:p>
      <w:pPr>
        <w:spacing w:before="11" w:after="0" w:line="240" w:lineRule="auto"/>
        <w:ind w:left="0" w:right="0" w:firstLine="0"/>
        <w:jc w:val="left"/>
        <w:rPr>
          <w:rFonts w:hint="default" w:ascii="Times New Roman" w:hAnsi="Times New Roman" w:eastAsia="Trebuchet MS" w:cs="Times New Roman"/>
          <w:color w:val="808080"/>
          <w:spacing w:val="0"/>
          <w:position w:val="0"/>
          <w:sz w:val="26"/>
          <w:shd w:val="clear" w:fill="auto"/>
          <w:lang w:val="en-US"/>
        </w:rPr>
      </w:pPr>
    </w:p>
    <w:p>
      <w:pPr>
        <w:spacing w:before="0" w:after="0" w:line="240" w:lineRule="auto"/>
        <w:ind w:right="0"/>
        <w:jc w:val="left"/>
        <w:rPr>
          <w:rFonts w:hint="default" w:ascii="Times New Roman" w:hAnsi="Times New Roman" w:eastAsia="Trebuchet MS" w:cs="Times New Roman"/>
          <w:color w:val="auto"/>
          <w:spacing w:val="0"/>
          <w:position w:val="0"/>
          <w:sz w:val="30"/>
          <w:u w:val="single"/>
          <w:shd w:val="clear" w:fill="auto"/>
          <w:lang w:val="en-US"/>
        </w:rPr>
      </w:pPr>
      <w:r>
        <w:rPr>
          <w:rFonts w:hint="default" w:ascii="Times New Roman" w:hAnsi="Times New Roman" w:eastAsia="Trebuchet MS" w:cs="Times New Roman"/>
          <w:color w:val="4471C4"/>
          <w:spacing w:val="0"/>
          <w:position w:val="0"/>
          <w:sz w:val="30"/>
          <w:u w:val="single"/>
          <w:shd w:val="clear" w:fill="auto"/>
          <w:lang w:val="en-US"/>
        </w:rPr>
        <w:t>1.</w:t>
      </w:r>
      <w:r>
        <w:rPr>
          <w:rFonts w:hint="default" w:ascii="Times New Roman" w:hAnsi="Times New Roman" w:eastAsia="Trebuchet MS" w:cs="Times New Roman"/>
          <w:color w:val="4471C4"/>
          <w:spacing w:val="0"/>
          <w:position w:val="0"/>
          <w:sz w:val="30"/>
          <w:u w:val="single"/>
          <w:shd w:val="clear" w:fill="auto"/>
        </w:rPr>
        <w:t>Check</w:t>
      </w:r>
      <w:r>
        <w:rPr>
          <w:rFonts w:hint="default" w:ascii="Times New Roman" w:hAnsi="Times New Roman" w:eastAsia="Trebuchet MS" w:cs="Times New Roman"/>
          <w:color w:val="4471C4"/>
          <w:spacing w:val="0"/>
          <w:position w:val="0"/>
          <w:sz w:val="30"/>
          <w:u w:val="single"/>
          <w:shd w:val="clear" w:fill="auto"/>
          <w:lang w:val="en-US"/>
        </w:rPr>
        <w:t xml:space="preserve"> Voucher</w:t>
      </w:r>
      <w:r>
        <w:rPr>
          <w:rFonts w:hint="default" w:ascii="Times New Roman" w:hAnsi="Times New Roman" w:eastAsia="Trebuchet MS" w:cs="Times New Roman"/>
          <w:color w:val="4471C4"/>
          <w:spacing w:val="0"/>
          <w:position w:val="0"/>
          <w:sz w:val="30"/>
          <w:u w:val="single"/>
          <w:shd w:val="clear" w:fill="auto"/>
        </w:rPr>
        <w:t xml:space="preserve"> (Certification Request)</w:t>
      </w:r>
      <w:r>
        <w:rPr>
          <w:rFonts w:hint="default" w:ascii="Times New Roman" w:hAnsi="Times New Roman" w:eastAsia="Trebuchet MS" w:cs="Times New Roman"/>
          <w:color w:val="4471C4"/>
          <w:spacing w:val="0"/>
          <w:position w:val="0"/>
          <w:sz w:val="30"/>
          <w:u w:val="single"/>
          <w:shd w:val="clear" w:fill="auto"/>
          <w:lang w:val="en-US"/>
        </w:rPr>
        <w:t>:</w:t>
      </w:r>
    </w:p>
    <w:p>
      <w:pPr>
        <w:spacing w:before="135" w:after="0" w:line="252" w:lineRule="auto"/>
        <w:ind w:right="277"/>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This</w:t>
      </w:r>
      <w:r>
        <w:rPr>
          <w:rFonts w:hint="default" w:ascii="Times New Roman" w:hAnsi="Times New Roman" w:eastAsia="Trebuchet MS" w:cs="Times New Roman"/>
          <w:color w:val="000000" w:themeColor="text1"/>
          <w:spacing w:val="-5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trigger</w:t>
      </w:r>
      <w:r>
        <w:rPr>
          <w:rFonts w:hint="default" w:ascii="Times New Roman" w:hAnsi="Times New Roman" w:eastAsia="Trebuchet MS" w:cs="Times New Roman"/>
          <w:color w:val="000000" w:themeColor="text1"/>
          <w:spacing w:val="-4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helps</w:t>
      </w:r>
      <w:r>
        <w:rPr>
          <w:rFonts w:hint="default" w:ascii="Times New Roman" w:hAnsi="Times New Roman" w:eastAsia="Trebuchet MS" w:cs="Times New Roman"/>
          <w:color w:val="000000" w:themeColor="text1"/>
          <w:spacing w:val="-4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us</w:t>
      </w:r>
      <w:r>
        <w:rPr>
          <w:rFonts w:hint="default" w:ascii="Times New Roman" w:hAnsi="Times New Roman" w:eastAsia="Trebuchet MS" w:cs="Times New Roman"/>
          <w:color w:val="000000" w:themeColor="text1"/>
          <w:spacing w:val="-4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in</w:t>
      </w:r>
      <w:r>
        <w:rPr>
          <w:rFonts w:hint="default" w:ascii="Times New Roman" w:hAnsi="Times New Roman" w:eastAsia="Trebuchet MS" w:cs="Times New Roman"/>
          <w:color w:val="000000" w:themeColor="text1"/>
          <w:spacing w:val="-4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checking</w:t>
      </w:r>
      <w:r>
        <w:rPr>
          <w:rFonts w:hint="default" w:ascii="Times New Roman" w:hAnsi="Times New Roman" w:eastAsia="Trebuchet MS" w:cs="Times New Roman"/>
          <w:color w:val="000000" w:themeColor="text1"/>
          <w:spacing w:val="-4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if</w:t>
      </w:r>
      <w:r>
        <w:rPr>
          <w:rFonts w:hint="default" w:ascii="Times New Roman" w:hAnsi="Times New Roman" w:eastAsia="Trebuchet MS" w:cs="Times New Roman"/>
          <w:color w:val="000000" w:themeColor="text1"/>
          <w:spacing w:val="-5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w:t>
      </w:r>
      <w:r>
        <w:rPr>
          <w:rFonts w:hint="default" w:ascii="Times New Roman" w:hAnsi="Times New Roman" w:eastAsia="Trebuchet MS" w:cs="Times New Roman"/>
          <w:color w:val="000000" w:themeColor="text1"/>
          <w:spacing w:val="-4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Ce</w:t>
      </w:r>
      <w:r>
        <w:rPr>
          <w:rFonts w:hint="default" w:ascii="Times New Roman" w:hAnsi="Times New Roman" w:eastAsia="Trebuchet MS" w:cs="Times New Roman"/>
          <w:color w:val="000000" w:themeColor="text1"/>
          <w:spacing w:val="0"/>
          <w:position w:val="0"/>
          <w:sz w:val="26"/>
          <w:shd w:val="clear" w:fill="auto"/>
          <w:lang w:val="en-US"/>
        </w:rPr>
        <w:t>r</w:t>
      </w:r>
      <w:r>
        <w:rPr>
          <w:rFonts w:hint="default" w:ascii="Times New Roman" w:hAnsi="Times New Roman" w:eastAsia="Trebuchet MS" w:cs="Times New Roman"/>
          <w:color w:val="000000" w:themeColor="text1"/>
          <w:spacing w:val="0"/>
          <w:position w:val="0"/>
          <w:sz w:val="26"/>
          <w:shd w:val="clear" w:fill="auto"/>
        </w:rPr>
        <w:t>tification</w:t>
      </w:r>
      <w:r>
        <w:rPr>
          <w:rFonts w:hint="default" w:ascii="Times New Roman" w:hAnsi="Times New Roman" w:eastAsia="Trebuchet MS" w:cs="Times New Roman"/>
          <w:color w:val="000000" w:themeColor="text1"/>
          <w:spacing w:val="-4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request</w:t>
      </w:r>
      <w:r>
        <w:rPr>
          <w:rFonts w:hint="default" w:ascii="Times New Roman" w:hAnsi="Times New Roman" w:eastAsia="Trebuchet MS" w:cs="Times New Roman"/>
          <w:color w:val="000000" w:themeColor="text1"/>
          <w:spacing w:val="-4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is</w:t>
      </w:r>
      <w:r>
        <w:rPr>
          <w:rFonts w:hint="default" w:ascii="Times New Roman" w:hAnsi="Times New Roman" w:eastAsia="Trebuchet MS" w:cs="Times New Roman"/>
          <w:color w:val="000000" w:themeColor="text1"/>
          <w:spacing w:val="-4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not</w:t>
      </w:r>
      <w:r>
        <w:rPr>
          <w:rFonts w:hint="default" w:ascii="Times New Roman" w:hAnsi="Times New Roman" w:eastAsia="Trebuchet MS" w:cs="Times New Roman"/>
          <w:color w:val="000000" w:themeColor="text1"/>
          <w:spacing w:val="-4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being</w:t>
      </w:r>
      <w:r>
        <w:rPr>
          <w:rFonts w:hint="default" w:ascii="Times New Roman" w:hAnsi="Times New Roman" w:eastAsia="Trebuchet MS" w:cs="Times New Roman"/>
          <w:color w:val="000000" w:themeColor="text1"/>
          <w:spacing w:val="-4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made with</w:t>
      </w:r>
      <w:r>
        <w:rPr>
          <w:rFonts w:hint="default" w:ascii="Times New Roman" w:hAnsi="Times New Roman" w:eastAsia="Trebuchet MS" w:cs="Times New Roman"/>
          <w:color w:val="000000" w:themeColor="text1"/>
          <w:spacing w:val="-42"/>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42"/>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same</w:t>
      </w:r>
      <w:r>
        <w:rPr>
          <w:rFonts w:hint="default" w:ascii="Times New Roman" w:hAnsi="Times New Roman" w:eastAsia="Trebuchet MS" w:cs="Times New Roman"/>
          <w:color w:val="000000" w:themeColor="text1"/>
          <w:spacing w:val="-42"/>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set</w:t>
      </w:r>
      <w:r>
        <w:rPr>
          <w:rFonts w:hint="default" w:ascii="Times New Roman" w:hAnsi="Times New Roman" w:eastAsia="Trebuchet MS" w:cs="Times New Roman"/>
          <w:color w:val="000000" w:themeColor="text1"/>
          <w:spacing w:val="-3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of</w:t>
      </w:r>
      <w:r>
        <w:rPr>
          <w:rFonts w:hint="default" w:ascii="Times New Roman" w:hAnsi="Times New Roman" w:eastAsia="Trebuchet MS" w:cs="Times New Roman"/>
          <w:color w:val="000000" w:themeColor="text1"/>
          <w:spacing w:val="-43"/>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Certification</w:t>
      </w:r>
      <w:r>
        <w:rPr>
          <w:rFonts w:hint="default" w:ascii="Times New Roman" w:hAnsi="Times New Roman" w:eastAsia="Trebuchet MS" w:cs="Times New Roman"/>
          <w:color w:val="000000" w:themeColor="text1"/>
          <w:spacing w:val="-43"/>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and</w:t>
      </w:r>
      <w:r>
        <w:rPr>
          <w:rFonts w:hint="default" w:ascii="Times New Roman" w:hAnsi="Times New Roman" w:eastAsia="Trebuchet MS" w:cs="Times New Roman"/>
          <w:color w:val="000000" w:themeColor="text1"/>
          <w:spacing w:val="-41"/>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Voucher</w:t>
      </w:r>
      <w:r>
        <w:rPr>
          <w:rFonts w:hint="default" w:ascii="Times New Roman" w:hAnsi="Times New Roman" w:eastAsia="Trebuchet MS" w:cs="Times New Roman"/>
          <w:color w:val="000000" w:themeColor="text1"/>
          <w:spacing w:val="-41"/>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details,</w:t>
      </w:r>
      <w:r>
        <w:rPr>
          <w:rFonts w:hint="default" w:ascii="Times New Roman" w:hAnsi="Times New Roman" w:eastAsia="Trebuchet MS" w:cs="Times New Roman"/>
          <w:color w:val="000000" w:themeColor="text1"/>
          <w:spacing w:val="-41"/>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which</w:t>
      </w:r>
      <w:r>
        <w:rPr>
          <w:rFonts w:hint="default" w:ascii="Times New Roman" w:hAnsi="Times New Roman" w:eastAsia="Trebuchet MS" w:cs="Times New Roman"/>
          <w:color w:val="000000" w:themeColor="text1"/>
          <w:spacing w:val="-42"/>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were</w:t>
      </w:r>
      <w:r>
        <w:rPr>
          <w:rFonts w:hint="default" w:ascii="Times New Roman" w:hAnsi="Times New Roman" w:eastAsia="Trebuchet MS" w:cs="Times New Roman"/>
          <w:color w:val="000000" w:themeColor="text1"/>
          <w:spacing w:val="-42"/>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used</w:t>
      </w:r>
      <w:r>
        <w:rPr>
          <w:rFonts w:hint="default" w:ascii="Times New Roman" w:hAnsi="Times New Roman" w:eastAsia="Trebuchet MS" w:cs="Times New Roman"/>
          <w:color w:val="000000" w:themeColor="text1"/>
          <w:spacing w:val="-41"/>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previously</w:t>
      </w:r>
      <w:r>
        <w:rPr>
          <w:rFonts w:hint="default" w:ascii="Times New Roman" w:hAnsi="Times New Roman" w:eastAsia="Trebuchet MS" w:cs="Times New Roman"/>
          <w:color w:val="000000" w:themeColor="text1"/>
          <w:spacing w:val="-41"/>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(if any).</w:t>
      </w:r>
    </w:p>
    <w:p>
      <w:pPr>
        <w:spacing w:before="0" w:after="0" w:line="252" w:lineRule="auto"/>
        <w:ind w:left="0" w:right="0" w:firstLine="0"/>
        <w:jc w:val="left"/>
        <w:rPr>
          <w:rFonts w:hint="default" w:ascii="Times New Roman" w:hAnsi="Times New Roman" w:eastAsia="Trebuchet MS" w:cs="Times New Roman"/>
          <w:color w:val="auto"/>
          <w:spacing w:val="0"/>
          <w:position w:val="0"/>
          <w:sz w:val="22"/>
          <w:shd w:val="clear" w:fill="auto"/>
        </w:rPr>
      </w:pPr>
    </w:p>
    <w:p>
      <w:pPr>
        <w:spacing w:before="20" w:after="0" w:line="240" w:lineRule="auto"/>
        <w:ind w:right="0"/>
        <w:jc w:val="left"/>
        <w:rPr>
          <w:rFonts w:hint="default" w:ascii="Times New Roman" w:hAnsi="Times New Roman" w:eastAsia="Trebuchet MS" w:cs="Times New Roman"/>
          <w:color w:val="auto"/>
          <w:spacing w:val="0"/>
          <w:position w:val="0"/>
          <w:sz w:val="30"/>
          <w:u w:val="single"/>
          <w:shd w:val="clear" w:fill="auto"/>
        </w:rPr>
      </w:pPr>
      <w:r>
        <w:rPr>
          <w:rFonts w:hint="default" w:ascii="Times New Roman" w:hAnsi="Times New Roman" w:eastAsia="Trebuchet MS" w:cs="Times New Roman"/>
          <w:color w:val="4471C4"/>
          <w:spacing w:val="0"/>
          <w:position w:val="0"/>
          <w:sz w:val="30"/>
          <w:u w:val="single"/>
          <w:shd w:val="clear" w:fill="auto"/>
          <w:lang w:val="en-US"/>
        </w:rPr>
        <w:t>2.Existing_Employee</w:t>
      </w:r>
      <w:r>
        <w:rPr>
          <w:rFonts w:hint="default" w:ascii="Times New Roman" w:hAnsi="Times New Roman" w:eastAsia="Trebuchet MS" w:cs="Times New Roman"/>
          <w:color w:val="4471C4"/>
          <w:spacing w:val="0"/>
          <w:position w:val="0"/>
          <w:sz w:val="30"/>
          <w:u w:val="single"/>
          <w:shd w:val="clear" w:fill="auto"/>
        </w:rPr>
        <w:t xml:space="preserve"> (Certification Request)</w:t>
      </w:r>
    </w:p>
    <w:p>
      <w:pPr>
        <w:spacing w:before="138" w:after="0" w:line="254" w:lineRule="auto"/>
        <w:ind w:right="172"/>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This</w:t>
      </w:r>
      <w:r>
        <w:rPr>
          <w:rFonts w:hint="default" w:ascii="Times New Roman" w:hAnsi="Times New Roman" w:eastAsia="Trebuchet MS" w:cs="Times New Roman"/>
          <w:color w:val="000000" w:themeColor="text1"/>
          <w:spacing w:val="-51"/>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trigger</w:t>
      </w:r>
      <w:r>
        <w:rPr>
          <w:rFonts w:hint="default" w:ascii="Times New Roman" w:hAnsi="Times New Roman" w:eastAsia="Trebuchet MS" w:cs="Times New Roman"/>
          <w:color w:val="000000" w:themeColor="text1"/>
          <w:spacing w:val="-5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helps</w:t>
      </w:r>
      <w:r>
        <w:rPr>
          <w:rFonts w:hint="default" w:ascii="Times New Roman" w:hAnsi="Times New Roman" w:eastAsia="Trebuchet MS" w:cs="Times New Roman"/>
          <w:color w:val="000000" w:themeColor="text1"/>
          <w:spacing w:val="-5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us</w:t>
      </w:r>
      <w:r>
        <w:rPr>
          <w:rFonts w:hint="default" w:ascii="Times New Roman" w:hAnsi="Times New Roman" w:eastAsia="Trebuchet MS" w:cs="Times New Roman"/>
          <w:color w:val="000000" w:themeColor="text1"/>
          <w:spacing w:val="-4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in</w:t>
      </w:r>
      <w:r>
        <w:rPr>
          <w:rFonts w:hint="default" w:ascii="Times New Roman" w:hAnsi="Times New Roman" w:eastAsia="Trebuchet MS" w:cs="Times New Roman"/>
          <w:color w:val="000000" w:themeColor="text1"/>
          <w:spacing w:val="-4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checking</w:t>
      </w:r>
      <w:r>
        <w:rPr>
          <w:rFonts w:hint="default" w:ascii="Times New Roman" w:hAnsi="Times New Roman" w:eastAsia="Trebuchet MS" w:cs="Times New Roman"/>
          <w:color w:val="000000" w:themeColor="text1"/>
          <w:spacing w:val="-5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if</w:t>
      </w:r>
      <w:r>
        <w:rPr>
          <w:rFonts w:hint="default" w:ascii="Times New Roman" w:hAnsi="Times New Roman" w:eastAsia="Trebuchet MS" w:cs="Times New Roman"/>
          <w:color w:val="000000" w:themeColor="text1"/>
          <w:spacing w:val="-5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w:t>
      </w:r>
      <w:r>
        <w:rPr>
          <w:rFonts w:hint="default" w:ascii="Times New Roman" w:hAnsi="Times New Roman" w:eastAsia="Trebuchet MS" w:cs="Times New Roman"/>
          <w:color w:val="000000" w:themeColor="text1"/>
          <w:spacing w:val="-5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Certification</w:t>
      </w:r>
      <w:r>
        <w:rPr>
          <w:rFonts w:hint="default" w:ascii="Times New Roman" w:hAnsi="Times New Roman" w:eastAsia="Trebuchet MS" w:cs="Times New Roman"/>
          <w:color w:val="000000" w:themeColor="text1"/>
          <w:spacing w:val="-5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request</w:t>
      </w:r>
      <w:r>
        <w:rPr>
          <w:rFonts w:hint="default" w:ascii="Times New Roman" w:hAnsi="Times New Roman" w:eastAsia="Trebuchet MS" w:cs="Times New Roman"/>
          <w:color w:val="000000" w:themeColor="text1"/>
          <w:spacing w:val="-5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is</w:t>
      </w:r>
      <w:r>
        <w:rPr>
          <w:rFonts w:hint="default" w:ascii="Times New Roman" w:hAnsi="Times New Roman" w:eastAsia="Trebuchet MS" w:cs="Times New Roman"/>
          <w:color w:val="000000" w:themeColor="text1"/>
          <w:spacing w:val="-4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being</w:t>
      </w:r>
      <w:r>
        <w:rPr>
          <w:rFonts w:hint="default" w:ascii="Times New Roman" w:hAnsi="Times New Roman" w:eastAsia="Trebuchet MS" w:cs="Times New Roman"/>
          <w:color w:val="000000" w:themeColor="text1"/>
          <w:spacing w:val="-4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made</w:t>
      </w:r>
      <w:r>
        <w:rPr>
          <w:rFonts w:hint="default" w:ascii="Times New Roman" w:hAnsi="Times New Roman" w:eastAsia="Trebuchet MS" w:cs="Times New Roman"/>
          <w:color w:val="000000" w:themeColor="text1"/>
          <w:spacing w:val="-51"/>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with an</w:t>
      </w:r>
      <w:r>
        <w:rPr>
          <w:rFonts w:hint="default" w:ascii="Times New Roman" w:hAnsi="Times New Roman" w:eastAsia="Trebuchet MS" w:cs="Times New Roman"/>
          <w:color w:val="000000" w:themeColor="text1"/>
          <w:spacing w:val="-22"/>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Employee</w:t>
      </w:r>
      <w:r>
        <w:rPr>
          <w:rFonts w:hint="default" w:ascii="Times New Roman" w:hAnsi="Times New Roman" w:eastAsia="Trebuchet MS" w:cs="Times New Roman"/>
          <w:color w:val="000000" w:themeColor="text1"/>
          <w:spacing w:val="-22"/>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who</w:t>
      </w:r>
      <w:r>
        <w:rPr>
          <w:rFonts w:hint="default" w:ascii="Times New Roman" w:hAnsi="Times New Roman" w:eastAsia="Trebuchet MS" w:cs="Times New Roman"/>
          <w:color w:val="000000" w:themeColor="text1"/>
          <w:spacing w:val="-22"/>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already</w:t>
      </w:r>
      <w:r>
        <w:rPr>
          <w:rFonts w:hint="default" w:ascii="Times New Roman" w:hAnsi="Times New Roman" w:eastAsia="Trebuchet MS" w:cs="Times New Roman"/>
          <w:color w:val="000000" w:themeColor="text1"/>
          <w:spacing w:val="-2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has</w:t>
      </w:r>
      <w:r>
        <w:rPr>
          <w:rFonts w:hint="default" w:ascii="Times New Roman" w:hAnsi="Times New Roman" w:eastAsia="Trebuchet MS" w:cs="Times New Roman"/>
          <w:color w:val="000000" w:themeColor="text1"/>
          <w:spacing w:val="-21"/>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w:t>
      </w:r>
      <w:r>
        <w:rPr>
          <w:rFonts w:hint="default" w:ascii="Times New Roman" w:hAnsi="Times New Roman" w:eastAsia="Trebuchet MS" w:cs="Times New Roman"/>
          <w:color w:val="000000" w:themeColor="text1"/>
          <w:spacing w:val="-2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request</w:t>
      </w:r>
      <w:r>
        <w:rPr>
          <w:rFonts w:hint="default" w:ascii="Times New Roman" w:hAnsi="Times New Roman" w:eastAsia="Trebuchet MS" w:cs="Times New Roman"/>
          <w:color w:val="000000" w:themeColor="text1"/>
          <w:spacing w:val="-2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pending</w:t>
      </w:r>
      <w:r>
        <w:rPr>
          <w:rFonts w:hint="default" w:ascii="Times New Roman" w:hAnsi="Times New Roman" w:eastAsia="Trebuchet MS" w:cs="Times New Roman"/>
          <w:color w:val="000000" w:themeColor="text1"/>
          <w:spacing w:val="-2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or</w:t>
      </w:r>
      <w:r>
        <w:rPr>
          <w:rFonts w:hint="default" w:ascii="Times New Roman" w:hAnsi="Times New Roman" w:eastAsia="Trebuchet MS" w:cs="Times New Roman"/>
          <w:color w:val="000000" w:themeColor="text1"/>
          <w:spacing w:val="-21"/>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approved.</w:t>
      </w:r>
    </w:p>
    <w:p>
      <w:pPr>
        <w:spacing w:before="138" w:after="0" w:line="254" w:lineRule="auto"/>
        <w:ind w:left="118" w:right="172" w:firstLine="1439"/>
        <w:jc w:val="left"/>
        <w:rPr>
          <w:rFonts w:hint="default" w:ascii="Times New Roman" w:hAnsi="Times New Roman" w:eastAsia="Trebuchet MS" w:cs="Times New Roman"/>
          <w:color w:val="808080"/>
          <w:spacing w:val="0"/>
          <w:position w:val="0"/>
          <w:sz w:val="26"/>
          <w:shd w:val="clear" w:fill="auto"/>
        </w:rPr>
      </w:pPr>
    </w:p>
    <w:p>
      <w:pPr>
        <w:spacing w:before="0" w:after="0" w:line="240" w:lineRule="auto"/>
        <w:ind w:right="0"/>
        <w:jc w:val="left"/>
        <w:rPr>
          <w:rFonts w:hint="default" w:ascii="Times New Roman" w:hAnsi="Times New Roman" w:eastAsia="Trebuchet MS" w:cs="Times New Roman"/>
          <w:color w:val="auto"/>
          <w:spacing w:val="0"/>
          <w:position w:val="0"/>
          <w:sz w:val="30"/>
          <w:u w:val="single"/>
          <w:shd w:val="clear" w:fill="auto"/>
        </w:rPr>
      </w:pPr>
      <w:r>
        <w:rPr>
          <w:rFonts w:hint="default" w:ascii="Times New Roman" w:hAnsi="Times New Roman" w:eastAsia="Trebuchet MS" w:cs="Times New Roman"/>
          <w:color w:val="4471C4"/>
          <w:spacing w:val="0"/>
          <w:position w:val="0"/>
          <w:sz w:val="30"/>
          <w:u w:val="single"/>
          <w:shd w:val="clear" w:fill="auto"/>
          <w:lang w:val="en-US"/>
        </w:rPr>
        <w:t>3.</w:t>
      </w:r>
      <w:r>
        <w:rPr>
          <w:rFonts w:hint="default" w:ascii="Times New Roman" w:hAnsi="Times New Roman" w:eastAsia="Trebuchet MS" w:cs="Times New Roman"/>
          <w:color w:val="4471C4"/>
          <w:spacing w:val="0"/>
          <w:position w:val="0"/>
          <w:sz w:val="30"/>
          <w:u w:val="single"/>
          <w:shd w:val="clear" w:fill="auto"/>
        </w:rPr>
        <w:t>A</w:t>
      </w:r>
      <w:r>
        <w:rPr>
          <w:rFonts w:hint="default" w:ascii="Times New Roman" w:hAnsi="Times New Roman" w:eastAsia="Trebuchet MS" w:cs="Times New Roman"/>
          <w:color w:val="4471C4"/>
          <w:spacing w:val="0"/>
          <w:position w:val="0"/>
          <w:sz w:val="30"/>
          <w:u w:val="single"/>
          <w:shd w:val="clear" w:fill="auto"/>
          <w:lang w:val="en-US"/>
        </w:rPr>
        <w:t>dd</w:t>
      </w:r>
      <w:r>
        <w:rPr>
          <w:rFonts w:hint="default" w:ascii="Times New Roman" w:hAnsi="Times New Roman" w:eastAsia="Trebuchet MS" w:cs="Times New Roman"/>
          <w:color w:val="4471C4"/>
          <w:spacing w:val="0"/>
          <w:position w:val="0"/>
          <w:sz w:val="30"/>
          <w:u w:val="single"/>
          <w:shd w:val="clear" w:fill="auto"/>
        </w:rPr>
        <w:t>Voucher (Certification Request)</w:t>
      </w:r>
    </w:p>
    <w:p>
      <w:pPr>
        <w:spacing w:before="138" w:after="0" w:line="252" w:lineRule="auto"/>
        <w:ind w:right="389"/>
        <w:jc w:val="left"/>
        <w:rPr>
          <w:rFonts w:hint="default" w:ascii="Times New Roman" w:hAnsi="Times New Roman" w:eastAsia="Trebuchet MS" w:cs="Times New Roman"/>
          <w:color w:val="auto"/>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This</w:t>
      </w:r>
      <w:r>
        <w:rPr>
          <w:rFonts w:hint="default" w:ascii="Times New Roman" w:hAnsi="Times New Roman" w:eastAsia="Trebuchet MS" w:cs="Times New Roman"/>
          <w:color w:val="000000" w:themeColor="text1"/>
          <w:spacing w:val="-5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trigger</w:t>
      </w:r>
      <w:r>
        <w:rPr>
          <w:rFonts w:hint="default" w:ascii="Times New Roman" w:hAnsi="Times New Roman" w:eastAsia="Trebuchet MS" w:cs="Times New Roman"/>
          <w:color w:val="000000" w:themeColor="text1"/>
          <w:spacing w:val="-5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comes</w:t>
      </w:r>
      <w:r>
        <w:rPr>
          <w:rFonts w:hint="default" w:ascii="Times New Roman" w:hAnsi="Times New Roman" w:eastAsia="Trebuchet MS" w:cs="Times New Roman"/>
          <w:color w:val="000000" w:themeColor="text1"/>
          <w:spacing w:val="-5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into</w:t>
      </w:r>
      <w:r>
        <w:rPr>
          <w:rFonts w:hint="default" w:ascii="Times New Roman" w:hAnsi="Times New Roman" w:eastAsia="Trebuchet MS" w:cs="Times New Roman"/>
          <w:color w:val="000000" w:themeColor="text1"/>
          <w:spacing w:val="-5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run</w:t>
      </w:r>
      <w:r>
        <w:rPr>
          <w:rFonts w:hint="default" w:ascii="Times New Roman" w:hAnsi="Times New Roman" w:eastAsia="Trebuchet MS" w:cs="Times New Roman"/>
          <w:color w:val="000000" w:themeColor="text1"/>
          <w:spacing w:val="-5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only</w:t>
      </w:r>
      <w:r>
        <w:rPr>
          <w:rFonts w:hint="default" w:ascii="Times New Roman" w:hAnsi="Times New Roman" w:eastAsia="Trebuchet MS" w:cs="Times New Roman"/>
          <w:color w:val="000000" w:themeColor="text1"/>
          <w:spacing w:val="-5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when</w:t>
      </w:r>
      <w:r>
        <w:rPr>
          <w:rFonts w:hint="default" w:ascii="Times New Roman" w:hAnsi="Times New Roman" w:eastAsia="Trebuchet MS" w:cs="Times New Roman"/>
          <w:color w:val="000000" w:themeColor="text1"/>
          <w:spacing w:val="-5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w:t>
      </w:r>
      <w:r>
        <w:rPr>
          <w:rFonts w:hint="default" w:ascii="Times New Roman" w:hAnsi="Times New Roman" w:eastAsia="Trebuchet MS" w:cs="Times New Roman"/>
          <w:color w:val="000000" w:themeColor="text1"/>
          <w:spacing w:val="-5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Request</w:t>
      </w:r>
      <w:r>
        <w:rPr>
          <w:rFonts w:hint="default" w:ascii="Times New Roman" w:hAnsi="Times New Roman" w:eastAsia="Trebuchet MS" w:cs="Times New Roman"/>
          <w:color w:val="000000" w:themeColor="text1"/>
          <w:spacing w:val="-5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Status</w:t>
      </w:r>
      <w:r>
        <w:rPr>
          <w:rFonts w:hint="default" w:ascii="Times New Roman" w:hAnsi="Times New Roman" w:eastAsia="Trebuchet MS" w:cs="Times New Roman"/>
          <w:color w:val="000000" w:themeColor="text1"/>
          <w:spacing w:val="-5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has</w:t>
      </w:r>
      <w:r>
        <w:rPr>
          <w:rFonts w:hint="default" w:ascii="Times New Roman" w:hAnsi="Times New Roman" w:eastAsia="Trebuchet MS" w:cs="Times New Roman"/>
          <w:color w:val="000000" w:themeColor="text1"/>
          <w:spacing w:val="-5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been</w:t>
      </w:r>
      <w:r>
        <w:rPr>
          <w:rFonts w:hint="default" w:ascii="Times New Roman" w:hAnsi="Times New Roman" w:eastAsia="Trebuchet MS" w:cs="Times New Roman"/>
          <w:color w:val="000000" w:themeColor="text1"/>
          <w:spacing w:val="-5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set</w:t>
      </w:r>
      <w:r>
        <w:rPr>
          <w:rFonts w:hint="default" w:ascii="Times New Roman" w:hAnsi="Times New Roman" w:eastAsia="Trebuchet MS" w:cs="Times New Roman"/>
          <w:color w:val="000000" w:themeColor="text1"/>
          <w:spacing w:val="-5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to Approved</w:t>
      </w:r>
      <w:r>
        <w:rPr>
          <w:rFonts w:hint="default" w:ascii="Times New Roman" w:hAnsi="Times New Roman" w:eastAsia="Trebuchet MS" w:cs="Times New Roman"/>
          <w:color w:val="000000" w:themeColor="text1"/>
          <w:spacing w:val="-47"/>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without</w:t>
      </w:r>
      <w:r>
        <w:rPr>
          <w:rFonts w:hint="default" w:ascii="Times New Roman" w:hAnsi="Times New Roman" w:eastAsia="Trebuchet MS" w:cs="Times New Roman"/>
          <w:color w:val="000000" w:themeColor="text1"/>
          <w:spacing w:val="-47"/>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any</w:t>
      </w:r>
      <w:r>
        <w:rPr>
          <w:rFonts w:hint="default" w:ascii="Times New Roman" w:hAnsi="Times New Roman" w:eastAsia="Trebuchet MS" w:cs="Times New Roman"/>
          <w:color w:val="000000" w:themeColor="text1"/>
          <w:spacing w:val="-4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voucher</w:t>
      </w:r>
      <w:r>
        <w:rPr>
          <w:rFonts w:hint="default" w:ascii="Times New Roman" w:hAnsi="Times New Roman" w:eastAsia="Trebuchet MS" w:cs="Times New Roman"/>
          <w:color w:val="000000" w:themeColor="text1"/>
          <w:spacing w:val="-4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for</w:t>
      </w:r>
      <w:r>
        <w:rPr>
          <w:rFonts w:hint="default" w:ascii="Times New Roman" w:hAnsi="Times New Roman" w:eastAsia="Trebuchet MS" w:cs="Times New Roman"/>
          <w:color w:val="000000" w:themeColor="text1"/>
          <w:spacing w:val="-47"/>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that</w:t>
      </w:r>
      <w:r>
        <w:rPr>
          <w:rFonts w:hint="default" w:ascii="Times New Roman" w:hAnsi="Times New Roman" w:eastAsia="Trebuchet MS" w:cs="Times New Roman"/>
          <w:color w:val="000000" w:themeColor="text1"/>
          <w:spacing w:val="-4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Request.</w:t>
      </w:r>
      <w:r>
        <w:rPr>
          <w:rFonts w:hint="default" w:ascii="Times New Roman" w:hAnsi="Times New Roman" w:eastAsia="Trebuchet MS" w:cs="Times New Roman"/>
          <w:color w:val="000000" w:themeColor="text1"/>
          <w:spacing w:val="-4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If</w:t>
      </w:r>
      <w:r>
        <w:rPr>
          <w:rFonts w:hint="default" w:ascii="Times New Roman" w:hAnsi="Times New Roman" w:eastAsia="Trebuchet MS" w:cs="Times New Roman"/>
          <w:color w:val="000000" w:themeColor="text1"/>
          <w:spacing w:val="-4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w:t>
      </w:r>
      <w:r>
        <w:rPr>
          <w:rFonts w:hint="default" w:ascii="Times New Roman" w:hAnsi="Times New Roman" w:eastAsia="Trebuchet MS" w:cs="Times New Roman"/>
          <w:color w:val="000000" w:themeColor="text1"/>
          <w:spacing w:val="-4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voucher</w:t>
      </w:r>
      <w:r>
        <w:rPr>
          <w:rFonts w:hint="default" w:ascii="Times New Roman" w:hAnsi="Times New Roman" w:eastAsia="Trebuchet MS" w:cs="Times New Roman"/>
          <w:color w:val="000000" w:themeColor="text1"/>
          <w:spacing w:val="-4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is</w:t>
      </w:r>
      <w:r>
        <w:rPr>
          <w:rFonts w:hint="default" w:ascii="Times New Roman" w:hAnsi="Times New Roman" w:eastAsia="Trebuchet MS" w:cs="Times New Roman"/>
          <w:color w:val="000000" w:themeColor="text1"/>
          <w:spacing w:val="-4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available</w:t>
      </w:r>
      <w:r>
        <w:rPr>
          <w:rFonts w:hint="default" w:ascii="Times New Roman" w:hAnsi="Times New Roman" w:eastAsia="Trebuchet MS" w:cs="Times New Roman"/>
          <w:color w:val="000000" w:themeColor="text1"/>
          <w:spacing w:val="-47"/>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in</w:t>
      </w:r>
      <w:r>
        <w:rPr>
          <w:rFonts w:hint="default" w:ascii="Times New Roman" w:hAnsi="Times New Roman" w:eastAsia="Trebuchet MS" w:cs="Times New Roman"/>
          <w:color w:val="000000" w:themeColor="text1"/>
          <w:spacing w:val="-4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47"/>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Voucher object</w:t>
      </w:r>
      <w:r>
        <w:rPr>
          <w:rFonts w:hint="default" w:ascii="Times New Roman" w:hAnsi="Times New Roman" w:eastAsia="Trebuchet MS" w:cs="Times New Roman"/>
          <w:color w:val="000000" w:themeColor="text1"/>
          <w:spacing w:val="-4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for</w:t>
      </w:r>
      <w:r>
        <w:rPr>
          <w:rFonts w:hint="default" w:ascii="Times New Roman" w:hAnsi="Times New Roman" w:eastAsia="Trebuchet MS" w:cs="Times New Roman"/>
          <w:color w:val="000000" w:themeColor="text1"/>
          <w:spacing w:val="-4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that</w:t>
      </w:r>
      <w:r>
        <w:rPr>
          <w:rFonts w:hint="default" w:ascii="Times New Roman" w:hAnsi="Times New Roman" w:eastAsia="Trebuchet MS" w:cs="Times New Roman"/>
          <w:color w:val="000000" w:themeColor="text1"/>
          <w:spacing w:val="-4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certification</w:t>
      </w:r>
      <w:r>
        <w:rPr>
          <w:rFonts w:hint="default" w:ascii="Times New Roman" w:hAnsi="Times New Roman" w:eastAsia="Trebuchet MS" w:cs="Times New Roman"/>
          <w:color w:val="000000" w:themeColor="text1"/>
          <w:spacing w:val="-4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(unused),</w:t>
      </w:r>
      <w:r>
        <w:rPr>
          <w:rFonts w:hint="default" w:ascii="Times New Roman" w:hAnsi="Times New Roman" w:eastAsia="Trebuchet MS" w:cs="Times New Roman"/>
          <w:color w:val="000000" w:themeColor="text1"/>
          <w:spacing w:val="-4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then</w:t>
      </w:r>
      <w:r>
        <w:rPr>
          <w:rFonts w:hint="default" w:ascii="Times New Roman" w:hAnsi="Times New Roman" w:eastAsia="Trebuchet MS" w:cs="Times New Roman"/>
          <w:color w:val="000000" w:themeColor="text1"/>
          <w:spacing w:val="-4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only</w:t>
      </w:r>
      <w:r>
        <w:rPr>
          <w:rFonts w:hint="default" w:ascii="Times New Roman" w:hAnsi="Times New Roman" w:eastAsia="Trebuchet MS" w:cs="Times New Roman"/>
          <w:color w:val="000000" w:themeColor="text1"/>
          <w:spacing w:val="-4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this</w:t>
      </w:r>
      <w:r>
        <w:rPr>
          <w:rFonts w:hint="default" w:ascii="Times New Roman" w:hAnsi="Times New Roman" w:eastAsia="Trebuchet MS" w:cs="Times New Roman"/>
          <w:color w:val="000000" w:themeColor="text1"/>
          <w:spacing w:val="-4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trigger</w:t>
      </w:r>
      <w:r>
        <w:rPr>
          <w:rFonts w:hint="default" w:ascii="Times New Roman" w:hAnsi="Times New Roman" w:eastAsia="Trebuchet MS" w:cs="Times New Roman"/>
          <w:color w:val="000000" w:themeColor="text1"/>
          <w:spacing w:val="-4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will</w:t>
      </w:r>
      <w:r>
        <w:rPr>
          <w:rFonts w:hint="default" w:ascii="Times New Roman" w:hAnsi="Times New Roman" w:eastAsia="Trebuchet MS" w:cs="Times New Roman"/>
          <w:color w:val="000000" w:themeColor="text1"/>
          <w:spacing w:val="-4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help</w:t>
      </w:r>
      <w:r>
        <w:rPr>
          <w:rFonts w:hint="default" w:ascii="Times New Roman" w:hAnsi="Times New Roman" w:eastAsia="Trebuchet MS" w:cs="Times New Roman"/>
          <w:color w:val="000000" w:themeColor="text1"/>
          <w:spacing w:val="-4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in</w:t>
      </w:r>
      <w:r>
        <w:rPr>
          <w:rFonts w:hint="default" w:ascii="Times New Roman" w:hAnsi="Times New Roman" w:eastAsia="Trebuchet MS" w:cs="Times New Roman"/>
          <w:color w:val="000000" w:themeColor="text1"/>
          <w:spacing w:val="-4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applying</w:t>
      </w:r>
      <w:r>
        <w:rPr>
          <w:rFonts w:hint="default" w:ascii="Times New Roman" w:hAnsi="Times New Roman" w:eastAsia="Trebuchet MS" w:cs="Times New Roman"/>
          <w:color w:val="000000" w:themeColor="text1"/>
          <w:spacing w:val="-4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that voucher</w:t>
      </w:r>
      <w:r>
        <w:rPr>
          <w:rFonts w:hint="default" w:ascii="Times New Roman" w:hAnsi="Times New Roman" w:eastAsia="Trebuchet MS" w:cs="Times New Roman"/>
          <w:color w:val="000000" w:themeColor="text1"/>
          <w:spacing w:val="-37"/>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to</w:t>
      </w:r>
      <w:r>
        <w:rPr>
          <w:rFonts w:hint="default" w:ascii="Times New Roman" w:hAnsi="Times New Roman" w:eastAsia="Trebuchet MS" w:cs="Times New Roman"/>
          <w:color w:val="000000" w:themeColor="text1"/>
          <w:spacing w:val="-3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33"/>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appropriate</w:t>
      </w:r>
      <w:r>
        <w:rPr>
          <w:rFonts w:hint="default" w:ascii="Times New Roman" w:hAnsi="Times New Roman" w:eastAsia="Trebuchet MS" w:cs="Times New Roman"/>
          <w:color w:val="000000" w:themeColor="text1"/>
          <w:spacing w:val="-37"/>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Request</w:t>
      </w:r>
      <w:r>
        <w:rPr>
          <w:rFonts w:hint="default" w:ascii="Times New Roman" w:hAnsi="Times New Roman" w:eastAsia="Trebuchet MS" w:cs="Times New Roman"/>
          <w:color w:val="000000" w:themeColor="text1"/>
          <w:spacing w:val="-3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and</w:t>
      </w:r>
      <w:r>
        <w:rPr>
          <w:rFonts w:hint="default" w:ascii="Times New Roman" w:hAnsi="Times New Roman" w:eastAsia="Trebuchet MS" w:cs="Times New Roman"/>
          <w:color w:val="000000" w:themeColor="text1"/>
          <w:spacing w:val="-34"/>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deactivate</w:t>
      </w:r>
      <w:r>
        <w:rPr>
          <w:rFonts w:hint="default" w:ascii="Times New Roman" w:hAnsi="Times New Roman" w:eastAsia="Trebuchet MS" w:cs="Times New Roman"/>
          <w:color w:val="000000" w:themeColor="text1"/>
          <w:spacing w:val="-3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that</w:t>
      </w:r>
      <w:r>
        <w:rPr>
          <w:rFonts w:hint="default" w:ascii="Times New Roman" w:hAnsi="Times New Roman" w:eastAsia="Trebuchet MS" w:cs="Times New Roman"/>
          <w:color w:val="000000" w:themeColor="text1"/>
          <w:spacing w:val="-35"/>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voucher.</w:t>
      </w:r>
    </w:p>
    <w:p>
      <w:pPr>
        <w:spacing w:before="0" w:after="0" w:line="240" w:lineRule="auto"/>
        <w:ind w:left="0" w:right="0" w:firstLine="0"/>
        <w:jc w:val="left"/>
        <w:rPr>
          <w:rFonts w:hint="default" w:ascii="Times New Roman" w:hAnsi="Times New Roman" w:eastAsia="Trebuchet MS" w:cs="Times New Roman"/>
          <w:color w:val="auto"/>
          <w:spacing w:val="0"/>
          <w:position w:val="0"/>
          <w:sz w:val="26"/>
          <w:shd w:val="clear" w:fill="auto"/>
        </w:rPr>
      </w:pPr>
    </w:p>
    <w:p>
      <w:pPr>
        <w:spacing w:before="5" w:after="0" w:line="240" w:lineRule="auto"/>
        <w:ind w:left="0" w:right="0" w:firstLine="0"/>
        <w:jc w:val="left"/>
        <w:rPr>
          <w:rFonts w:hint="default" w:ascii="Times New Roman" w:hAnsi="Times New Roman" w:eastAsia="Trebuchet MS" w:cs="Times New Roman"/>
          <w:color w:val="auto"/>
          <w:spacing w:val="0"/>
          <w:position w:val="0"/>
          <w:sz w:val="26"/>
          <w:shd w:val="clear" w:fill="auto"/>
        </w:rPr>
      </w:pPr>
    </w:p>
    <w:p>
      <w:pPr>
        <w:spacing w:before="1" w:after="0" w:line="240" w:lineRule="auto"/>
        <w:ind w:right="0"/>
        <w:jc w:val="left"/>
        <w:rPr>
          <w:rFonts w:hint="default" w:ascii="Times New Roman" w:hAnsi="Times New Roman" w:eastAsia="Trebuchet MS" w:cs="Times New Roman"/>
          <w:color w:val="548DD4" w:themeColor="text2" w:themeTint="99"/>
          <w:spacing w:val="-100"/>
          <w:position w:val="0"/>
          <w:sz w:val="72"/>
          <w:shd w:val="clear" w:fill="auto"/>
        </w:rPr>
      </w:pPr>
    </w:p>
    <w:p>
      <w:pPr>
        <w:spacing w:before="1" w:after="0" w:line="240" w:lineRule="auto"/>
        <w:ind w:right="0"/>
        <w:jc w:val="left"/>
        <w:rPr>
          <w:rFonts w:hint="default" w:ascii="Times New Roman" w:hAnsi="Times New Roman" w:eastAsia="Trebuchet MS" w:cs="Times New Roman"/>
          <w:color w:val="548DD4" w:themeColor="text2" w:themeTint="99"/>
          <w:spacing w:val="-100"/>
          <w:position w:val="0"/>
          <w:sz w:val="72"/>
          <w:shd w:val="clear" w:fill="auto"/>
        </w:rPr>
      </w:pPr>
    </w:p>
    <w:p>
      <w:pPr>
        <w:spacing w:before="1" w:after="0" w:line="240" w:lineRule="auto"/>
        <w:ind w:right="0"/>
        <w:jc w:val="left"/>
        <w:rPr>
          <w:rFonts w:hint="default" w:ascii="Times New Roman" w:hAnsi="Times New Roman" w:eastAsia="Trebuchet MS" w:cs="Times New Roman"/>
          <w:color w:val="548DD4" w:themeColor="text2" w:themeTint="99"/>
          <w:spacing w:val="-100"/>
          <w:position w:val="0"/>
          <w:sz w:val="72"/>
          <w:shd w:val="clear" w:fill="auto"/>
        </w:rPr>
      </w:pPr>
    </w:p>
    <w:p>
      <w:pPr>
        <w:spacing w:before="1" w:after="0" w:line="240" w:lineRule="auto"/>
        <w:ind w:right="0"/>
        <w:jc w:val="left"/>
        <w:rPr>
          <w:rFonts w:hint="default" w:ascii="Times New Roman" w:hAnsi="Times New Roman" w:eastAsia="Trebuchet MS" w:cs="Times New Roman"/>
          <w:color w:val="548DD4" w:themeColor="text2" w:themeTint="99"/>
          <w:spacing w:val="-100"/>
          <w:position w:val="0"/>
          <w:sz w:val="72"/>
          <w:shd w:val="clear" w:fill="auto"/>
        </w:rPr>
      </w:pPr>
      <w:r>
        <w:rPr>
          <w:rFonts w:hint="default" w:ascii="Times New Roman" w:hAnsi="Times New Roman" w:eastAsia="Trebuchet MS" w:cs="Times New Roman"/>
          <w:color w:val="548DD4" w:themeColor="text2" w:themeTint="99"/>
          <w:spacing w:val="-100"/>
          <w:position w:val="0"/>
          <w:sz w:val="72"/>
          <w:shd w:val="clear" w:fill="auto"/>
        </w:rPr>
        <w:t xml:space="preserve"> </w:t>
      </w:r>
    </w:p>
    <w:p>
      <w:pPr>
        <w:spacing w:before="1" w:after="0" w:line="240" w:lineRule="auto"/>
        <w:ind w:right="0"/>
        <w:jc w:val="left"/>
        <w:rPr>
          <w:rFonts w:hint="default" w:ascii="Times New Roman" w:hAnsi="Times New Roman" w:eastAsia="Trebuchet MS" w:cs="Times New Roman"/>
          <w:color w:val="548DD4" w:themeColor="text2" w:themeTint="99"/>
          <w:spacing w:val="0"/>
          <w:position w:val="0"/>
          <w:sz w:val="72"/>
          <w:shd w:val="clear" w:fill="auto"/>
        </w:rPr>
      </w:pPr>
      <w:r>
        <w:rPr>
          <w:rFonts w:hint="default" w:ascii="Times New Roman" w:hAnsi="Times New Roman" w:eastAsia="Trebuchet MS" w:cs="Times New Roman"/>
          <w:color w:val="548DD4" w:themeColor="text2" w:themeTint="99"/>
          <w:spacing w:val="0"/>
          <w:position w:val="0"/>
          <w:sz w:val="52"/>
          <w:szCs w:val="52"/>
          <w:shd w:val="clear" w:fill="auto"/>
        </w:rPr>
        <w:t>Assumptions</w:t>
      </w:r>
    </w:p>
    <w:p>
      <w:pPr>
        <w:spacing w:before="337" w:after="0" w:line="252" w:lineRule="auto"/>
        <w:ind w:left="118" w:right="379" w:firstLine="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w:t>
      </w:r>
      <w:r>
        <w:rPr>
          <w:rFonts w:hint="default" w:ascii="Times New Roman" w:hAnsi="Times New Roman" w:eastAsia="Trebuchet MS" w:cs="Times New Roman"/>
          <w:color w:val="000000" w:themeColor="text1"/>
          <w:spacing w:val="-5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things</w:t>
      </w:r>
      <w:r>
        <w:rPr>
          <w:rFonts w:hint="default" w:ascii="Times New Roman" w:hAnsi="Times New Roman" w:eastAsia="Trebuchet MS" w:cs="Times New Roman"/>
          <w:color w:val="000000" w:themeColor="text1"/>
          <w:spacing w:val="-4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that</w:t>
      </w:r>
      <w:r>
        <w:rPr>
          <w:rFonts w:hint="default" w:ascii="Times New Roman" w:hAnsi="Times New Roman" w:eastAsia="Trebuchet MS" w:cs="Times New Roman"/>
          <w:color w:val="000000" w:themeColor="text1"/>
          <w:spacing w:val="-4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are</w:t>
      </w:r>
      <w:r>
        <w:rPr>
          <w:rFonts w:hint="default" w:ascii="Times New Roman" w:hAnsi="Times New Roman" w:eastAsia="Trebuchet MS" w:cs="Times New Roman"/>
          <w:color w:val="000000" w:themeColor="text1"/>
          <w:spacing w:val="-4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presumed</w:t>
      </w:r>
      <w:r>
        <w:rPr>
          <w:rFonts w:hint="default" w:ascii="Times New Roman" w:hAnsi="Times New Roman" w:eastAsia="Trebuchet MS" w:cs="Times New Roman"/>
          <w:color w:val="000000" w:themeColor="text1"/>
          <w:spacing w:val="-5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by</w:t>
      </w:r>
      <w:r>
        <w:rPr>
          <w:rFonts w:hint="default" w:ascii="Times New Roman" w:hAnsi="Times New Roman" w:eastAsia="Trebuchet MS" w:cs="Times New Roman"/>
          <w:color w:val="000000" w:themeColor="text1"/>
          <w:spacing w:val="-48"/>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this</w:t>
      </w:r>
      <w:r>
        <w:rPr>
          <w:rFonts w:hint="default" w:ascii="Times New Roman" w:hAnsi="Times New Roman" w:eastAsia="Trebuchet MS" w:cs="Times New Roman"/>
          <w:color w:val="000000" w:themeColor="text1"/>
          <w:spacing w:val="-5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Application</w:t>
      </w:r>
      <w:r>
        <w:rPr>
          <w:rFonts w:hint="default" w:ascii="Times New Roman" w:hAnsi="Times New Roman" w:eastAsia="Trebuchet MS" w:cs="Times New Roman"/>
          <w:color w:val="000000" w:themeColor="text1"/>
          <w:spacing w:val="-4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encompass</w:t>
      </w:r>
      <w:r>
        <w:rPr>
          <w:rFonts w:hint="default" w:ascii="Times New Roman" w:hAnsi="Times New Roman" w:eastAsia="Trebuchet MS" w:cs="Times New Roman"/>
          <w:color w:val="000000" w:themeColor="text1"/>
          <w:spacing w:val="-4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w:t>
      </w:r>
      <w:r>
        <w:rPr>
          <w:rFonts w:hint="default" w:ascii="Times New Roman" w:hAnsi="Times New Roman" w:eastAsia="Trebuchet MS" w:cs="Times New Roman"/>
          <w:color w:val="000000" w:themeColor="text1"/>
          <w:spacing w:val="-4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variety</w:t>
      </w:r>
      <w:r>
        <w:rPr>
          <w:rFonts w:hint="default" w:ascii="Times New Roman" w:hAnsi="Times New Roman" w:eastAsia="Trebuchet MS" w:cs="Times New Roman"/>
          <w:color w:val="000000" w:themeColor="text1"/>
          <w:spacing w:val="-5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of</w:t>
      </w:r>
      <w:r>
        <w:rPr>
          <w:rFonts w:hint="default" w:ascii="Times New Roman" w:hAnsi="Times New Roman" w:eastAsia="Trebuchet MS" w:cs="Times New Roman"/>
          <w:color w:val="000000" w:themeColor="text1"/>
          <w:spacing w:val="-49"/>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features,</w:t>
      </w:r>
      <w:r>
        <w:rPr>
          <w:rFonts w:hint="default" w:ascii="Times New Roman" w:hAnsi="Times New Roman" w:eastAsia="Trebuchet MS" w:cs="Times New Roman"/>
          <w:color w:val="000000" w:themeColor="text1"/>
          <w:spacing w:val="-50"/>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some of which</w:t>
      </w:r>
      <w:r>
        <w:rPr>
          <w:rFonts w:hint="default" w:ascii="Times New Roman" w:hAnsi="Times New Roman" w:eastAsia="Trebuchet MS" w:cs="Times New Roman"/>
          <w:color w:val="000000" w:themeColor="text1"/>
          <w:spacing w:val="-46"/>
          <w:position w:val="0"/>
          <w:sz w:val="26"/>
          <w:shd w:val="clear" w:fill="auto"/>
        </w:rPr>
        <w:t xml:space="preserve"> </w:t>
      </w:r>
      <w:r>
        <w:rPr>
          <w:rFonts w:hint="default" w:ascii="Times New Roman" w:hAnsi="Times New Roman" w:eastAsia="Trebuchet MS" w:cs="Times New Roman"/>
          <w:color w:val="000000" w:themeColor="text1"/>
          <w:spacing w:val="0"/>
          <w:position w:val="0"/>
          <w:sz w:val="26"/>
          <w:shd w:val="clear" w:fill="auto"/>
        </w:rPr>
        <w:t>are</w:t>
      </w:r>
    </w:p>
    <w:p>
      <w:pPr>
        <w:numPr>
          <w:ilvl w:val="0"/>
          <w:numId w:val="23"/>
        </w:numPr>
        <w:tabs>
          <w:tab w:val="left" w:pos="1198"/>
          <w:tab w:val="left" w:pos="1199"/>
        </w:tabs>
        <w:spacing w:before="158" w:after="0" w:line="252" w:lineRule="auto"/>
        <w:ind w:left="1198" w:right="367" w:hanging="36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 Employee mails for a Request</w:t>
      </w:r>
    </w:p>
    <w:p>
      <w:pPr>
        <w:numPr>
          <w:ilvl w:val="0"/>
          <w:numId w:val="23"/>
        </w:numPr>
        <w:tabs>
          <w:tab w:val="left" w:pos="1198"/>
          <w:tab w:val="left" w:pos="1199"/>
        </w:tabs>
        <w:spacing w:before="158" w:after="0" w:line="252" w:lineRule="auto"/>
        <w:ind w:left="1198" w:right="367" w:hanging="36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 xml:space="preserve"> The Employee can only see his details but cannot edit them.</w:t>
      </w:r>
    </w:p>
    <w:p>
      <w:pPr>
        <w:numPr>
          <w:ilvl w:val="0"/>
          <w:numId w:val="23"/>
        </w:numPr>
        <w:tabs>
          <w:tab w:val="left" w:pos="1198"/>
          <w:tab w:val="left" w:pos="1199"/>
        </w:tabs>
        <w:spacing w:before="158" w:after="0" w:line="252" w:lineRule="auto"/>
        <w:ind w:left="1198" w:right="367" w:hanging="36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Employee results are passed over by mail.</w:t>
      </w:r>
    </w:p>
    <w:p>
      <w:pPr>
        <w:numPr>
          <w:ilvl w:val="0"/>
          <w:numId w:val="23"/>
        </w:numPr>
        <w:tabs>
          <w:tab w:val="left" w:pos="1198"/>
          <w:tab w:val="left" w:pos="1199"/>
        </w:tabs>
        <w:spacing w:before="158" w:after="0" w:line="252" w:lineRule="auto"/>
        <w:ind w:left="1198" w:right="367" w:hanging="360"/>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 xml:space="preserve"> Reports and Dashboards have the time frequency set to</w:t>
      </w:r>
      <w:r>
        <w:rPr>
          <w:rFonts w:hint="default" w:ascii="Times New Roman" w:hAnsi="Times New Roman" w:eastAsia="Trebuchet MS" w:cs="Times New Roman"/>
          <w:color w:val="000000" w:themeColor="text1"/>
          <w:spacing w:val="0"/>
          <w:position w:val="0"/>
          <w:sz w:val="26"/>
          <w:shd w:val="clear" w:fill="auto"/>
          <w:lang w:val="en-US"/>
        </w:rPr>
        <w:t xml:space="preserve"> </w:t>
      </w:r>
      <w:r>
        <w:rPr>
          <w:rFonts w:hint="default" w:ascii="Times New Roman" w:hAnsi="Times New Roman" w:eastAsia="Trebuchet MS" w:cs="Times New Roman"/>
          <w:color w:val="000000" w:themeColor="text1"/>
          <w:spacing w:val="0"/>
          <w:position w:val="0"/>
          <w:sz w:val="26"/>
          <w:shd w:val="clear" w:fill="auto"/>
        </w:rPr>
        <w:t>the Current</w:t>
      </w:r>
    </w:p>
    <w:p>
      <w:pPr>
        <w:numPr>
          <w:ilvl w:val="0"/>
          <w:numId w:val="23"/>
        </w:numPr>
        <w:tabs>
          <w:tab w:val="left" w:pos="1198"/>
          <w:tab w:val="left" w:pos="1199"/>
        </w:tabs>
        <w:spacing w:before="158" w:after="0" w:line="252" w:lineRule="auto"/>
        <w:ind w:left="1198" w:right="367" w:hanging="360"/>
        <w:jc w:val="left"/>
        <w:rPr>
          <w:rFonts w:hint="default" w:ascii="Times New Roman" w:hAnsi="Times New Roman" w:eastAsia="Trebuchet MS" w:cs="Times New Roman"/>
          <w:color w:val="auto"/>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Financial Year, and this can be changed b the viewer accordingly, to</w:t>
      </w:r>
      <w:r>
        <w:rPr>
          <w:rFonts w:hint="default" w:ascii="Times New Roman" w:hAnsi="Times New Roman" w:eastAsia="Trebuchet MS" w:cs="Times New Roman"/>
          <w:color w:val="000000" w:themeColor="text1"/>
          <w:spacing w:val="0"/>
          <w:position w:val="0"/>
          <w:sz w:val="26"/>
          <w:shd w:val="clear" w:fill="auto"/>
          <w:lang w:val="en-US"/>
        </w:rPr>
        <w:t xml:space="preserve"> </w:t>
      </w:r>
      <w:r>
        <w:rPr>
          <w:rFonts w:hint="default" w:ascii="Times New Roman" w:hAnsi="Times New Roman" w:eastAsia="Trebuchet MS" w:cs="Times New Roman"/>
          <w:color w:val="000000" w:themeColor="text1"/>
          <w:spacing w:val="0"/>
          <w:position w:val="0"/>
          <w:sz w:val="26"/>
          <w:shd w:val="clear" w:fill="auto"/>
        </w:rPr>
        <w:t>fit his/her timeline.</w:t>
      </w:r>
    </w:p>
    <w:p>
      <w:pPr>
        <w:spacing w:before="0" w:after="0" w:line="252" w:lineRule="auto"/>
        <w:ind w:left="0" w:right="0" w:firstLine="0"/>
        <w:jc w:val="left"/>
        <w:rPr>
          <w:rFonts w:hint="default" w:ascii="Times New Roman" w:hAnsi="Times New Roman" w:eastAsia="Trebuchet MS" w:cs="Times New Roman"/>
          <w:color w:val="auto"/>
          <w:spacing w:val="0"/>
          <w:position w:val="0"/>
          <w:sz w:val="26"/>
          <w:shd w:val="clear" w:fill="auto"/>
        </w:rPr>
      </w:pPr>
    </w:p>
    <w:p>
      <w:pPr>
        <w:spacing w:before="0" w:after="0" w:line="783" w:lineRule="auto"/>
        <w:ind w:left="118" w:right="0" w:firstLine="0"/>
        <w:jc w:val="left"/>
        <w:rPr>
          <w:rFonts w:hint="default" w:ascii="Times New Roman" w:hAnsi="Times New Roman" w:eastAsia="Trebuchet MS" w:cs="Times New Roman"/>
          <w:color w:val="548DD4" w:themeColor="text2" w:themeTint="99"/>
          <w:spacing w:val="0"/>
          <w:position w:val="0"/>
          <w:sz w:val="72"/>
          <w:shd w:val="clear" w:fill="auto"/>
        </w:rPr>
      </w:pPr>
      <w:r>
        <w:rPr>
          <w:rFonts w:hint="default" w:ascii="Times New Roman" w:hAnsi="Times New Roman" w:eastAsia="Trebuchet MS" w:cs="Times New Roman"/>
          <w:color w:val="548DD4" w:themeColor="text2" w:themeTint="99"/>
          <w:spacing w:val="0"/>
          <w:position w:val="0"/>
          <w:sz w:val="52"/>
          <w:szCs w:val="52"/>
          <w:shd w:val="clear" w:fill="auto"/>
        </w:rPr>
        <w:t>Path</w:t>
      </w:r>
      <w:r>
        <w:rPr>
          <w:rFonts w:hint="default" w:ascii="Times New Roman" w:hAnsi="Times New Roman" w:eastAsia="Trebuchet MS" w:cs="Times New Roman"/>
          <w:color w:val="548DD4" w:themeColor="text2" w:themeTint="99"/>
          <w:spacing w:val="-84"/>
          <w:position w:val="0"/>
          <w:sz w:val="52"/>
          <w:szCs w:val="52"/>
          <w:shd w:val="clear" w:fill="auto"/>
        </w:rPr>
        <w:t xml:space="preserve"> </w:t>
      </w:r>
      <w:r>
        <w:rPr>
          <w:rFonts w:hint="default" w:ascii="Times New Roman" w:hAnsi="Times New Roman" w:eastAsia="Trebuchet MS" w:cs="Times New Roman"/>
          <w:color w:val="548DD4" w:themeColor="text2" w:themeTint="99"/>
          <w:spacing w:val="0"/>
          <w:position w:val="0"/>
          <w:sz w:val="52"/>
          <w:szCs w:val="52"/>
          <w:shd w:val="clear" w:fill="auto"/>
        </w:rPr>
        <w:t>–</w:t>
      </w:r>
      <w:r>
        <w:rPr>
          <w:rFonts w:hint="default" w:ascii="Times New Roman" w:hAnsi="Times New Roman" w:eastAsia="Trebuchet MS" w:cs="Times New Roman"/>
          <w:color w:val="548DD4" w:themeColor="text2" w:themeTint="99"/>
          <w:spacing w:val="-96"/>
          <w:position w:val="0"/>
          <w:sz w:val="52"/>
          <w:szCs w:val="52"/>
          <w:shd w:val="clear" w:fill="auto"/>
        </w:rPr>
        <w:t xml:space="preserve"> </w:t>
      </w:r>
      <w:r>
        <w:rPr>
          <w:rFonts w:hint="default" w:ascii="Times New Roman" w:hAnsi="Times New Roman" w:eastAsia="Trebuchet MS" w:cs="Times New Roman"/>
          <w:color w:val="548DD4" w:themeColor="text2" w:themeTint="99"/>
          <w:spacing w:val="0"/>
          <w:position w:val="0"/>
          <w:sz w:val="52"/>
          <w:szCs w:val="52"/>
          <w:shd w:val="clear" w:fill="auto"/>
        </w:rPr>
        <w:t>Application</w:t>
      </w:r>
      <w:r>
        <w:rPr>
          <w:rFonts w:hint="default" w:ascii="Times New Roman" w:hAnsi="Times New Roman" w:eastAsia="Trebuchet MS" w:cs="Times New Roman"/>
          <w:color w:val="548DD4" w:themeColor="text2" w:themeTint="99"/>
          <w:spacing w:val="-84"/>
          <w:position w:val="0"/>
          <w:sz w:val="52"/>
          <w:szCs w:val="52"/>
          <w:shd w:val="clear" w:fill="auto"/>
        </w:rPr>
        <w:t xml:space="preserve"> </w:t>
      </w:r>
      <w:r>
        <w:rPr>
          <w:rFonts w:hint="default" w:ascii="Times New Roman" w:hAnsi="Times New Roman" w:eastAsia="Trebuchet MS" w:cs="Times New Roman"/>
          <w:color w:val="548DD4" w:themeColor="text2" w:themeTint="99"/>
          <w:spacing w:val="0"/>
          <w:position w:val="0"/>
          <w:sz w:val="52"/>
          <w:szCs w:val="52"/>
          <w:shd w:val="clear" w:fill="auto"/>
        </w:rPr>
        <w:t>Flow</w:t>
      </w:r>
    </w:p>
    <w:p>
      <w:pPr>
        <w:numPr>
          <w:ilvl w:val="0"/>
          <w:numId w:val="24"/>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 App Admin creates certification and voucher records in the system.</w:t>
      </w:r>
    </w:p>
    <w:p>
      <w:pPr>
        <w:numPr>
          <w:ilvl w:val="0"/>
          <w:numId w:val="24"/>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Employee mails the app user to issue certification voucher.</w:t>
      </w:r>
    </w:p>
    <w:p>
      <w:pPr>
        <w:numPr>
          <w:ilvl w:val="0"/>
          <w:numId w:val="24"/>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App User raises the certification request to the App Admin who in turn</w:t>
      </w:r>
      <w:r>
        <w:rPr>
          <w:rFonts w:hint="default" w:ascii="Times New Roman" w:hAnsi="Times New Roman" w:eastAsia="Trebuchet MS" w:cs="Times New Roman"/>
          <w:color w:val="000000" w:themeColor="text1"/>
          <w:spacing w:val="0"/>
          <w:position w:val="0"/>
          <w:sz w:val="26"/>
          <w:shd w:val="clear" w:fill="auto"/>
          <w:lang w:val="en-US"/>
        </w:rPr>
        <w:t xml:space="preserve"> </w:t>
      </w:r>
      <w:r>
        <w:rPr>
          <w:rFonts w:hint="default" w:ascii="Times New Roman" w:hAnsi="Times New Roman" w:eastAsia="Trebuchet MS" w:cs="Times New Roman"/>
          <w:color w:val="000000" w:themeColor="text1"/>
          <w:spacing w:val="0"/>
          <w:position w:val="0"/>
          <w:sz w:val="26"/>
          <w:shd w:val="clear" w:fill="auto"/>
        </w:rPr>
        <w:t>approves or rejects the request. The request is raised using Approval</w:t>
      </w:r>
      <w:r>
        <w:rPr>
          <w:rFonts w:hint="default" w:ascii="Times New Roman" w:hAnsi="Times New Roman" w:eastAsia="Trebuchet MS" w:cs="Times New Roman"/>
          <w:color w:val="000000" w:themeColor="text1"/>
          <w:spacing w:val="0"/>
          <w:position w:val="0"/>
          <w:sz w:val="26"/>
          <w:shd w:val="clear" w:fill="auto"/>
          <w:lang w:val="en-US"/>
        </w:rPr>
        <w:t xml:space="preserve"> </w:t>
      </w:r>
      <w:r>
        <w:rPr>
          <w:rFonts w:hint="default" w:ascii="Times New Roman" w:hAnsi="Times New Roman" w:eastAsia="Trebuchet MS" w:cs="Times New Roman"/>
          <w:color w:val="000000" w:themeColor="text1"/>
          <w:spacing w:val="0"/>
          <w:position w:val="0"/>
          <w:sz w:val="26"/>
          <w:shd w:val="clear" w:fill="auto"/>
        </w:rPr>
        <w:t>Process tool of salesforce. The Approval Process is fired as soon as a</w:t>
      </w:r>
      <w:r>
        <w:rPr>
          <w:rFonts w:hint="default" w:ascii="Times New Roman" w:hAnsi="Times New Roman" w:eastAsia="Trebuchet MS" w:cs="Times New Roman"/>
          <w:color w:val="000000" w:themeColor="text1"/>
          <w:spacing w:val="0"/>
          <w:position w:val="0"/>
          <w:sz w:val="26"/>
          <w:shd w:val="clear" w:fill="auto"/>
          <w:lang w:val="en-US"/>
        </w:rPr>
        <w:t xml:space="preserve"> </w:t>
      </w:r>
      <w:r>
        <w:rPr>
          <w:rFonts w:hint="default" w:ascii="Times New Roman" w:hAnsi="Times New Roman" w:eastAsia="Trebuchet MS" w:cs="Times New Roman"/>
          <w:color w:val="000000" w:themeColor="text1"/>
          <w:spacing w:val="0"/>
          <w:position w:val="0"/>
          <w:sz w:val="26"/>
          <w:shd w:val="clear" w:fill="auto"/>
        </w:rPr>
        <w:t>request is created.</w:t>
      </w:r>
    </w:p>
    <w:p>
      <w:pPr>
        <w:numPr>
          <w:ilvl w:val="0"/>
          <w:numId w:val="24"/>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 Employee is notified when request is submitted by the App User via</w:t>
      </w:r>
      <w:r>
        <w:rPr>
          <w:rFonts w:hint="default" w:ascii="Times New Roman" w:hAnsi="Times New Roman" w:eastAsia="Trebuchet MS" w:cs="Times New Roman"/>
          <w:color w:val="000000" w:themeColor="text1"/>
          <w:spacing w:val="0"/>
          <w:position w:val="0"/>
          <w:sz w:val="26"/>
          <w:shd w:val="clear" w:fill="auto"/>
          <w:lang w:val="en-US"/>
        </w:rPr>
        <w:t xml:space="preserve"> </w:t>
      </w:r>
      <w:r>
        <w:rPr>
          <w:rFonts w:hint="default" w:ascii="Times New Roman" w:hAnsi="Times New Roman" w:eastAsia="Trebuchet MS" w:cs="Times New Roman"/>
          <w:color w:val="000000" w:themeColor="text1"/>
          <w:spacing w:val="0"/>
          <w:position w:val="0"/>
          <w:sz w:val="26"/>
          <w:shd w:val="clear" w:fill="auto"/>
        </w:rPr>
        <w:t>email.</w:t>
      </w:r>
    </w:p>
    <w:p>
      <w:pPr>
        <w:numPr>
          <w:ilvl w:val="0"/>
          <w:numId w:val="24"/>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 App Admin also receives an email when a request is raised.</w:t>
      </w:r>
    </w:p>
    <w:p>
      <w:pPr>
        <w:numPr>
          <w:ilvl w:val="0"/>
          <w:numId w:val="24"/>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If the App Admin approves the request, then, the employee and the App</w:t>
      </w:r>
      <w:r>
        <w:rPr>
          <w:rFonts w:hint="default" w:ascii="Times New Roman" w:hAnsi="Times New Roman" w:eastAsia="Trebuchet MS" w:cs="Times New Roman"/>
          <w:color w:val="000000" w:themeColor="text1"/>
          <w:spacing w:val="0"/>
          <w:position w:val="0"/>
          <w:sz w:val="26"/>
          <w:shd w:val="clear" w:fill="auto"/>
          <w:lang w:val="en-US"/>
        </w:rPr>
        <w:t xml:space="preserve"> </w:t>
      </w:r>
      <w:r>
        <w:rPr>
          <w:rFonts w:hint="default" w:ascii="Times New Roman" w:hAnsi="Times New Roman" w:eastAsia="Trebuchet MS" w:cs="Times New Roman"/>
          <w:color w:val="000000" w:themeColor="text1"/>
          <w:spacing w:val="0"/>
          <w:position w:val="0"/>
          <w:sz w:val="26"/>
          <w:shd w:val="clear" w:fill="auto"/>
        </w:rPr>
        <w:t>User receives a mail to notify them about the approval.</w:t>
      </w:r>
    </w:p>
    <w:p>
      <w:pPr>
        <w:numPr>
          <w:ilvl w:val="0"/>
          <w:numId w:val="24"/>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 voucher will be assigned to the user when request is approved.If the App Admin rejects the request, then, the employee and the App</w:t>
      </w:r>
      <w:r>
        <w:rPr>
          <w:rFonts w:hint="default" w:ascii="Times New Roman" w:hAnsi="Times New Roman" w:eastAsia="Trebuchet MS" w:cs="Times New Roman"/>
          <w:color w:val="000000" w:themeColor="text1"/>
          <w:spacing w:val="0"/>
          <w:position w:val="0"/>
          <w:sz w:val="26"/>
          <w:shd w:val="clear" w:fill="auto"/>
          <w:lang w:val="en-US"/>
        </w:rPr>
        <w:t xml:space="preserve"> </w:t>
      </w:r>
      <w:r>
        <w:rPr>
          <w:rFonts w:hint="default" w:ascii="Times New Roman" w:hAnsi="Times New Roman" w:eastAsia="Trebuchet MS" w:cs="Times New Roman"/>
          <w:color w:val="000000" w:themeColor="text1"/>
          <w:spacing w:val="0"/>
          <w:position w:val="0"/>
          <w:sz w:val="26"/>
          <w:shd w:val="clear" w:fill="auto"/>
        </w:rPr>
        <w:t>User receives a mail to tell them about the rejection.</w:t>
      </w:r>
    </w:p>
    <w:p>
      <w:pPr>
        <w:numPr>
          <w:ilvl w:val="0"/>
          <w:numId w:val="24"/>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 App Admin will provide some comments if the request is rejected.</w:t>
      </w:r>
    </w:p>
    <w:p>
      <w:pPr>
        <w:numPr>
          <w:ilvl w:val="0"/>
          <w:numId w:val="24"/>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 employee will notify the App User about the status of certification</w:t>
      </w:r>
      <w:r>
        <w:rPr>
          <w:rFonts w:hint="default" w:ascii="Times New Roman" w:hAnsi="Times New Roman" w:eastAsia="Trebuchet MS" w:cs="Times New Roman"/>
          <w:color w:val="000000" w:themeColor="text1"/>
          <w:spacing w:val="0"/>
          <w:position w:val="0"/>
          <w:sz w:val="26"/>
          <w:shd w:val="clear" w:fill="auto"/>
          <w:lang w:val="en-US"/>
        </w:rPr>
        <w:t xml:space="preserve"> </w:t>
      </w:r>
      <w:r>
        <w:rPr>
          <w:rFonts w:hint="default" w:ascii="Times New Roman" w:hAnsi="Times New Roman" w:eastAsia="Trebuchet MS" w:cs="Times New Roman"/>
          <w:color w:val="000000" w:themeColor="text1"/>
          <w:spacing w:val="0"/>
          <w:position w:val="0"/>
          <w:sz w:val="26"/>
          <w:shd w:val="clear" w:fill="auto"/>
        </w:rPr>
        <w:t>after the request is approved.</w:t>
      </w:r>
    </w:p>
    <w:p>
      <w:pPr>
        <w:numPr>
          <w:ilvl w:val="0"/>
          <w:numId w:val="24"/>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 App User will then change the request status to Passed/Failed</w:t>
      </w:r>
      <w:r>
        <w:rPr>
          <w:rFonts w:hint="default" w:ascii="Times New Roman" w:hAnsi="Times New Roman" w:eastAsia="Trebuchet MS" w:cs="Times New Roman"/>
          <w:color w:val="000000" w:themeColor="text1"/>
          <w:spacing w:val="0"/>
          <w:position w:val="0"/>
          <w:sz w:val="26"/>
          <w:shd w:val="clear" w:fill="auto"/>
          <w:lang w:val="en-US"/>
        </w:rPr>
        <w:t xml:space="preserve"> </w:t>
      </w:r>
      <w:r>
        <w:rPr>
          <w:rFonts w:hint="default" w:ascii="Times New Roman" w:hAnsi="Times New Roman" w:eastAsia="Trebuchet MS" w:cs="Times New Roman"/>
          <w:color w:val="000000" w:themeColor="text1"/>
          <w:spacing w:val="0"/>
          <w:position w:val="0"/>
          <w:sz w:val="26"/>
          <w:shd w:val="clear" w:fill="auto"/>
        </w:rPr>
        <w:t>based on the information provided by the employee.</w:t>
      </w:r>
    </w:p>
    <w:p>
      <w:pPr>
        <w:numPr>
          <w:ilvl w:val="0"/>
          <w:numId w:val="24"/>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In case due date of request is passed and request is still not approved or</w:t>
      </w:r>
      <w:r>
        <w:rPr>
          <w:rFonts w:hint="default" w:ascii="Times New Roman" w:hAnsi="Times New Roman" w:eastAsia="Trebuchet MS" w:cs="Times New Roman"/>
          <w:color w:val="000000" w:themeColor="text1"/>
          <w:spacing w:val="0"/>
          <w:position w:val="0"/>
          <w:sz w:val="26"/>
          <w:shd w:val="clear" w:fill="auto"/>
          <w:lang w:val="en-US"/>
        </w:rPr>
        <w:t xml:space="preserve"> </w:t>
      </w:r>
      <w:r>
        <w:rPr>
          <w:rFonts w:hint="default" w:ascii="Times New Roman" w:hAnsi="Times New Roman" w:eastAsia="Trebuchet MS" w:cs="Times New Roman"/>
          <w:color w:val="000000" w:themeColor="text1"/>
          <w:spacing w:val="0"/>
          <w:position w:val="0"/>
          <w:sz w:val="26"/>
          <w:shd w:val="clear" w:fill="auto"/>
        </w:rPr>
        <w:t>rejected, then, the employee and the app user will receive a mail to</w:t>
      </w:r>
      <w:r>
        <w:rPr>
          <w:rFonts w:hint="default" w:ascii="Times New Roman" w:hAnsi="Times New Roman" w:eastAsia="Trebuchet MS" w:cs="Times New Roman"/>
          <w:color w:val="000000" w:themeColor="text1"/>
          <w:spacing w:val="0"/>
          <w:position w:val="0"/>
          <w:sz w:val="26"/>
          <w:shd w:val="clear" w:fill="auto"/>
          <w:lang w:val="en-US"/>
        </w:rPr>
        <w:t xml:space="preserve"> </w:t>
      </w:r>
      <w:r>
        <w:rPr>
          <w:rFonts w:hint="default" w:ascii="Times New Roman" w:hAnsi="Times New Roman" w:eastAsia="Trebuchet MS" w:cs="Times New Roman"/>
          <w:color w:val="000000" w:themeColor="text1"/>
          <w:spacing w:val="0"/>
          <w:position w:val="0"/>
          <w:sz w:val="26"/>
          <w:shd w:val="clear" w:fill="auto"/>
        </w:rPr>
        <w:t>notify them to update the status of request.</w:t>
      </w:r>
    </w:p>
    <w:p>
      <w:pPr>
        <w:numPr>
          <w:ilvl w:val="0"/>
          <w:numId w:val="24"/>
        </w:numPr>
        <w:tabs>
          <w:tab w:val="left" w:pos="1198"/>
          <w:tab w:val="left" w:pos="1199"/>
        </w:tabs>
        <w:spacing w:before="176" w:after="0" w:line="240" w:lineRule="auto"/>
        <w:ind w:left="1198" w:right="0" w:hanging="361"/>
        <w:jc w:val="left"/>
        <w:rPr>
          <w:rFonts w:hint="default" w:ascii="Times New Roman" w:hAnsi="Times New Roman" w:eastAsia="Trebuchet MS" w:cs="Times New Roman"/>
          <w:color w:val="000000" w:themeColor="text1"/>
          <w:spacing w:val="0"/>
          <w:position w:val="0"/>
          <w:sz w:val="26"/>
          <w:shd w:val="clear" w:fill="auto"/>
        </w:rPr>
      </w:pPr>
      <w:r>
        <w:rPr>
          <w:rFonts w:hint="default" w:ascii="Times New Roman" w:hAnsi="Times New Roman" w:eastAsia="Trebuchet MS" w:cs="Times New Roman"/>
          <w:color w:val="000000" w:themeColor="text1"/>
          <w:spacing w:val="0"/>
          <w:position w:val="0"/>
          <w:sz w:val="26"/>
          <w:shd w:val="clear" w:fill="auto"/>
        </w:rPr>
        <w:t>The whole repeats over and over again.</w:t>
      </w:r>
    </w:p>
    <w:p>
      <w:pPr>
        <w:spacing w:before="0" w:after="0" w:line="783" w:lineRule="auto"/>
        <w:ind w:right="0"/>
        <w:jc w:val="left"/>
        <w:rPr>
          <w:rFonts w:hint="default" w:ascii="Times New Roman" w:hAnsi="Times New Roman" w:eastAsia="Trebuchet MS" w:cs="Times New Roman"/>
          <w:color w:val="548DD4"/>
          <w:spacing w:val="0"/>
          <w:position w:val="0"/>
          <w:sz w:val="52"/>
          <w:szCs w:val="52"/>
          <w:shd w:val="clear" w:fill="auto"/>
        </w:rPr>
      </w:pPr>
    </w:p>
    <w:p>
      <w:pPr>
        <w:spacing w:before="0" w:after="0" w:line="783" w:lineRule="auto"/>
        <w:ind w:left="118" w:right="0" w:firstLine="0"/>
        <w:jc w:val="left"/>
        <w:rPr>
          <w:rFonts w:hint="default" w:ascii="Times New Roman" w:hAnsi="Times New Roman" w:eastAsia="Trebuchet MS" w:cs="Times New Roman"/>
          <w:color w:val="548DD4"/>
          <w:spacing w:val="0"/>
          <w:position w:val="0"/>
          <w:sz w:val="72"/>
          <w:shd w:val="clear" w:fill="auto"/>
        </w:rPr>
      </w:pPr>
      <w:r>
        <w:rPr>
          <w:rFonts w:hint="default" w:ascii="Times New Roman" w:hAnsi="Times New Roman" w:eastAsia="Trebuchet MS" w:cs="Times New Roman"/>
          <w:color w:val="548DD4"/>
          <w:spacing w:val="0"/>
          <w:position w:val="0"/>
          <w:sz w:val="52"/>
          <w:szCs w:val="52"/>
          <w:shd w:val="clear" w:fill="auto"/>
        </w:rPr>
        <w:t>Figures</w:t>
      </w:r>
      <w:r>
        <w:rPr>
          <w:rFonts w:hint="default" w:ascii="Times New Roman" w:hAnsi="Times New Roman" w:eastAsia="Trebuchet MS" w:cs="Times New Roman"/>
          <w:color w:val="548DD4"/>
          <w:spacing w:val="-77"/>
          <w:position w:val="0"/>
          <w:sz w:val="52"/>
          <w:szCs w:val="52"/>
          <w:shd w:val="clear" w:fill="auto"/>
        </w:rPr>
        <w:t xml:space="preserve"> </w:t>
      </w:r>
      <w:r>
        <w:rPr>
          <w:rFonts w:hint="default" w:ascii="Times New Roman" w:hAnsi="Times New Roman" w:eastAsia="Trebuchet MS" w:cs="Times New Roman"/>
          <w:color w:val="548DD4"/>
          <w:spacing w:val="0"/>
          <w:position w:val="0"/>
          <w:sz w:val="52"/>
          <w:szCs w:val="52"/>
          <w:shd w:val="clear" w:fill="auto"/>
        </w:rPr>
        <w:t>–</w:t>
      </w:r>
      <w:r>
        <w:rPr>
          <w:rFonts w:hint="default" w:ascii="Times New Roman" w:hAnsi="Times New Roman" w:eastAsia="Trebuchet MS" w:cs="Times New Roman"/>
          <w:color w:val="548DD4"/>
          <w:spacing w:val="-85"/>
          <w:position w:val="0"/>
          <w:sz w:val="52"/>
          <w:szCs w:val="52"/>
          <w:shd w:val="clear" w:fill="auto"/>
        </w:rPr>
        <w:t xml:space="preserve"> </w:t>
      </w:r>
      <w:r>
        <w:rPr>
          <w:rFonts w:hint="default" w:ascii="Times New Roman" w:hAnsi="Times New Roman" w:eastAsia="Trebuchet MS" w:cs="Times New Roman"/>
          <w:color w:val="548DD4"/>
          <w:spacing w:val="0"/>
          <w:position w:val="0"/>
          <w:sz w:val="52"/>
          <w:szCs w:val="52"/>
          <w:shd w:val="clear" w:fill="auto"/>
        </w:rPr>
        <w:t>App</w:t>
      </w:r>
      <w:r>
        <w:rPr>
          <w:rFonts w:hint="default" w:ascii="Times New Roman" w:hAnsi="Times New Roman" w:eastAsia="Trebuchet MS" w:cs="Times New Roman"/>
          <w:color w:val="548DD4"/>
          <w:spacing w:val="-76"/>
          <w:position w:val="0"/>
          <w:sz w:val="52"/>
          <w:szCs w:val="52"/>
          <w:shd w:val="clear" w:fill="auto"/>
        </w:rPr>
        <w:t xml:space="preserve"> </w:t>
      </w:r>
      <w:r>
        <w:rPr>
          <w:rFonts w:hint="default" w:ascii="Times New Roman" w:hAnsi="Times New Roman" w:eastAsia="Trebuchet MS" w:cs="Times New Roman"/>
          <w:color w:val="548DD4"/>
          <w:spacing w:val="0"/>
          <w:position w:val="0"/>
          <w:sz w:val="52"/>
          <w:szCs w:val="52"/>
          <w:shd w:val="clear" w:fill="auto"/>
        </w:rPr>
        <w:t>Snippets</w:t>
      </w:r>
    </w:p>
    <w:p>
      <w:pPr>
        <w:spacing w:before="5" w:after="0" w:line="240" w:lineRule="auto"/>
        <w:ind w:left="0" w:right="0" w:firstLine="0"/>
        <w:jc w:val="left"/>
        <w:rPr>
          <w:rFonts w:hint="default" w:ascii="Times New Roman" w:hAnsi="Times New Roman" w:eastAsia="Trebuchet MS" w:cs="Times New Roman"/>
          <w:color w:val="548DD4"/>
          <w:spacing w:val="0"/>
          <w:position w:val="0"/>
          <w:sz w:val="26"/>
          <w:shd w:val="clear" w:fill="auto"/>
        </w:rPr>
      </w:pPr>
    </w:p>
    <w:p>
      <w:pPr>
        <w:spacing w:before="0" w:after="0" w:line="240" w:lineRule="auto"/>
        <w:ind w:left="0" w:right="0" w:firstLine="0"/>
        <w:jc w:val="left"/>
        <w:rPr>
          <w:rFonts w:hint="default" w:ascii="Times New Roman" w:hAnsi="Times New Roman" w:eastAsia="Trebuchet MS" w:cs="Times New Roman"/>
          <w:color w:val="auto"/>
          <w:spacing w:val="0"/>
          <w:position w:val="0"/>
          <w:sz w:val="22"/>
          <w:shd w:val="clear" w:fill="auto"/>
        </w:rPr>
      </w:pPr>
    </w:p>
    <w:p>
      <w:pPr>
        <w:spacing w:before="32" w:after="0" w:line="240" w:lineRule="auto"/>
        <w:ind w:left="118" w:right="0" w:firstLine="0"/>
        <w:jc w:val="left"/>
        <w:rPr>
          <w:rFonts w:hint="default" w:ascii="Times New Roman" w:hAnsi="Times New Roman" w:eastAsia="Trebuchet MS" w:cs="Times New Roman"/>
          <w:color w:val="auto"/>
          <w:spacing w:val="0"/>
          <w:position w:val="0"/>
          <w:sz w:val="36"/>
          <w:shd w:val="clear" w:fill="auto"/>
        </w:rPr>
      </w:pPr>
      <w:r>
        <w:rPr>
          <w:rFonts w:hint="default" w:ascii="Times New Roman" w:hAnsi="Times New Roman" w:eastAsia="Trebuchet MS" w:cs="Times New Roman"/>
          <w:color w:val="4471C4"/>
          <w:spacing w:val="0"/>
          <w:position w:val="0"/>
          <w:sz w:val="36"/>
          <w:shd w:val="clear" w:fill="auto"/>
        </w:rPr>
        <w:t>Employee:</w:t>
      </w:r>
    </w:p>
    <w:p>
      <w:pPr>
        <w:spacing w:before="0" w:after="0" w:line="240" w:lineRule="auto"/>
        <w:ind w:left="0" w:right="0" w:firstLine="0"/>
        <w:jc w:val="left"/>
        <w:rPr>
          <w:rFonts w:hint="default" w:ascii="Times New Roman" w:hAnsi="Times New Roman" w:eastAsia="Trebuchet MS" w:cs="Times New Roman"/>
          <w:color w:val="auto"/>
          <w:spacing w:val="0"/>
          <w:position w:val="0"/>
          <w:sz w:val="26"/>
          <w:shd w:val="clear" w:fill="auto"/>
        </w:rPr>
      </w:pPr>
      <w:r>
        <w:rPr>
          <w:rFonts w:hint="default" w:ascii="Times New Roman" w:hAnsi="Times New Roman" w:eastAsia="Trebuchet MS" w:cs="Times New Roman"/>
          <w:color w:val="auto"/>
          <w:spacing w:val="0"/>
          <w:position w:val="0"/>
          <w:sz w:val="26"/>
          <w:shd w:val="clear" w:fill="auto"/>
        </w:rPr>
        <w:t xml:space="preserve"> </w:t>
      </w:r>
    </w:p>
    <w:p>
      <w:pPr>
        <w:spacing w:before="0" w:after="0" w:line="240" w:lineRule="auto"/>
        <w:ind w:left="0" w:right="3611" w:firstLine="2625" w:firstLineChars="0"/>
        <w:jc w:val="both"/>
        <w:rPr>
          <w:rFonts w:hint="default" w:ascii="Times New Roman" w:hAnsi="Times New Roman" w:eastAsia="Trebuchet MS" w:cs="Times New Roman"/>
          <w:color w:val="auto"/>
          <w:spacing w:val="0"/>
          <w:position w:val="0"/>
          <w:sz w:val="26"/>
          <w:shd w:val="clear" w:fill="auto"/>
        </w:rPr>
      </w:pPr>
      <w:r>
        <w:rPr>
          <w:rFonts w:hint="default" w:ascii="Times New Roman" w:hAnsi="Times New Roman" w:eastAsia="Trebuchet MS" w:cs="Times New Roman"/>
          <w:color w:val="808080"/>
          <w:spacing w:val="0"/>
          <w:position w:val="0"/>
          <w:sz w:val="26"/>
          <w:shd w:val="clear" w:fill="auto"/>
        </w:rPr>
        <w:t>Add Employee</w:t>
      </w:r>
    </w:p>
    <w:p>
      <w:pPr>
        <w:spacing w:before="0" w:after="0" w:line="240" w:lineRule="auto"/>
        <w:ind w:left="0" w:right="0" w:firstLine="0"/>
        <w:jc w:val="left"/>
        <w:rPr>
          <w:rFonts w:hint="default" w:ascii="Times New Roman" w:hAnsi="Times New Roman" w:eastAsia="Trebuchet MS" w:cs="Times New Roman"/>
          <w:color w:val="auto"/>
          <w:spacing w:val="0"/>
          <w:position w:val="0"/>
          <w:sz w:val="26"/>
          <w:shd w:val="clear" w:fill="auto"/>
        </w:rPr>
      </w:pPr>
    </w:p>
    <w:p>
      <w:pPr>
        <w:spacing w:before="0" w:after="0" w:line="240" w:lineRule="auto"/>
        <w:ind w:left="0" w:right="0" w:firstLine="0"/>
        <w:jc w:val="left"/>
        <w:rPr>
          <w:rFonts w:hint="default" w:ascii="Times New Roman" w:hAnsi="Times New Roman" w:eastAsia="Trebuchet MS" w:cs="Times New Roman"/>
          <w:color w:val="auto"/>
          <w:spacing w:val="0"/>
          <w:position w:val="0"/>
          <w:sz w:val="26"/>
          <w:shd w:val="clear" w:fill="auto"/>
        </w:rPr>
      </w:pPr>
      <w:r>
        <w:rPr>
          <w:rFonts w:hint="default" w:ascii="Times New Roman" w:hAnsi="Times New Roman" w:cs="Times New Roman"/>
        </w:rPr>
        <w:object>
          <v:shape id="_x0000_i1025" o:spt="75" type="#_x0000_t75" style="height:223.9pt;width:398.25pt;" o:ole="t" filled="f" o:preferrelative="t" coordsize="21600,21600">
            <v:path/>
            <v:fill on="f" focussize="0,0"/>
            <v:stroke/>
            <v:imagedata r:id="rId13" o:title=""/>
            <o:lock v:ext="edit" aspectratio="t"/>
            <w10:wrap type="none"/>
            <w10:anchorlock/>
          </v:shape>
          <o:OLEObject Type="Embed" ProgID="StaticMetafile" ShapeID="_x0000_i1025" DrawAspect="Content" ObjectID="_1468075725" r:id="rId12">
            <o:LockedField>false</o:LockedField>
          </o:OLEObject>
        </w:object>
      </w:r>
    </w:p>
    <w:p>
      <w:pPr>
        <w:spacing w:before="0" w:after="0" w:line="240" w:lineRule="auto"/>
        <w:ind w:left="0" w:right="0" w:firstLine="0"/>
        <w:jc w:val="left"/>
        <w:rPr>
          <w:rFonts w:hint="default" w:ascii="Times New Roman" w:hAnsi="Times New Roman" w:eastAsia="Trebuchet MS" w:cs="Times New Roman"/>
          <w:color w:val="auto"/>
          <w:spacing w:val="0"/>
          <w:position w:val="0"/>
          <w:sz w:val="26"/>
          <w:shd w:val="clear" w:fill="auto"/>
        </w:rPr>
      </w:pPr>
    </w:p>
    <w:p>
      <w:pPr>
        <w:spacing w:before="0" w:after="0" w:line="240" w:lineRule="auto"/>
        <w:ind w:left="1500" w:leftChars="0" w:right="3614" w:firstLine="500" w:firstLineChars="0"/>
        <w:jc w:val="both"/>
        <w:rPr>
          <w:rFonts w:hint="default" w:ascii="Times New Roman" w:hAnsi="Times New Roman" w:eastAsia="Trebuchet MS" w:cs="Times New Roman"/>
          <w:color w:val="808080"/>
          <w:spacing w:val="0"/>
          <w:position w:val="0"/>
          <w:sz w:val="26"/>
          <w:shd w:val="clear" w:fill="auto"/>
        </w:rPr>
      </w:pPr>
    </w:p>
    <w:p>
      <w:pPr>
        <w:spacing w:before="0" w:after="0" w:line="240" w:lineRule="auto"/>
        <w:ind w:left="1500" w:leftChars="0" w:right="3614" w:firstLine="500" w:firstLineChars="0"/>
        <w:jc w:val="both"/>
        <w:rPr>
          <w:rFonts w:hint="default" w:ascii="Times New Roman" w:hAnsi="Times New Roman" w:eastAsia="Trebuchet MS" w:cs="Times New Roman"/>
          <w:color w:val="808080"/>
          <w:spacing w:val="0"/>
          <w:position w:val="0"/>
          <w:sz w:val="26"/>
          <w:shd w:val="clear" w:fill="auto"/>
        </w:rPr>
      </w:pPr>
    </w:p>
    <w:p>
      <w:pPr>
        <w:spacing w:before="0" w:after="0" w:line="240" w:lineRule="auto"/>
        <w:ind w:left="1500" w:leftChars="0" w:right="3614" w:firstLine="500" w:firstLineChars="0"/>
        <w:jc w:val="both"/>
        <w:rPr>
          <w:rFonts w:hint="default" w:ascii="Times New Roman" w:hAnsi="Times New Roman" w:eastAsia="Trebuchet MS" w:cs="Times New Roman"/>
          <w:color w:val="808080"/>
          <w:spacing w:val="0"/>
          <w:position w:val="0"/>
          <w:sz w:val="26"/>
          <w:shd w:val="clear" w:fill="auto"/>
        </w:rPr>
      </w:pPr>
    </w:p>
    <w:p>
      <w:pPr>
        <w:spacing w:before="0" w:after="0" w:line="240" w:lineRule="auto"/>
        <w:ind w:left="1500" w:leftChars="0" w:right="3614" w:firstLine="500" w:firstLineChars="0"/>
        <w:jc w:val="both"/>
        <w:rPr>
          <w:rFonts w:hint="default" w:ascii="Times New Roman" w:hAnsi="Times New Roman" w:eastAsia="Trebuchet MS" w:cs="Times New Roman"/>
          <w:color w:val="808080"/>
          <w:spacing w:val="0"/>
          <w:position w:val="0"/>
          <w:sz w:val="26"/>
          <w:shd w:val="clear" w:fill="auto"/>
        </w:rPr>
      </w:pPr>
    </w:p>
    <w:p>
      <w:pPr>
        <w:spacing w:before="0" w:after="0" w:line="240" w:lineRule="auto"/>
        <w:ind w:left="1500" w:leftChars="0" w:right="3614" w:firstLine="500" w:firstLineChars="0"/>
        <w:jc w:val="both"/>
        <w:rPr>
          <w:rFonts w:hint="default" w:ascii="Times New Roman" w:hAnsi="Times New Roman" w:eastAsia="Trebuchet MS" w:cs="Times New Roman"/>
          <w:color w:val="808080"/>
          <w:spacing w:val="0"/>
          <w:position w:val="0"/>
          <w:sz w:val="26"/>
          <w:shd w:val="clear" w:fill="auto"/>
        </w:rPr>
      </w:pPr>
    </w:p>
    <w:p>
      <w:pPr>
        <w:spacing w:before="0" w:after="0" w:line="240" w:lineRule="auto"/>
        <w:ind w:left="1500" w:leftChars="0" w:right="3614" w:firstLine="500" w:firstLineChars="0"/>
        <w:jc w:val="both"/>
        <w:rPr>
          <w:rFonts w:hint="default" w:ascii="Times New Roman" w:hAnsi="Times New Roman" w:eastAsia="Trebuchet MS" w:cs="Times New Roman"/>
          <w:color w:val="808080"/>
          <w:spacing w:val="0"/>
          <w:position w:val="0"/>
          <w:sz w:val="26"/>
          <w:shd w:val="clear" w:fill="auto"/>
        </w:rPr>
      </w:pPr>
      <w:r>
        <w:rPr>
          <w:rFonts w:hint="default" w:ascii="Times New Roman" w:hAnsi="Times New Roman" w:eastAsia="Trebuchet MS" w:cs="Times New Roman"/>
          <w:color w:val="808080"/>
          <w:spacing w:val="0"/>
          <w:position w:val="0"/>
          <w:sz w:val="26"/>
          <w:shd w:val="clear" w:fill="auto"/>
        </w:rPr>
        <w:t>View Employee Table</w:t>
      </w:r>
    </w:p>
    <w:p>
      <w:pPr>
        <w:spacing w:before="0" w:after="0" w:line="240" w:lineRule="auto"/>
        <w:ind w:left="27" w:right="3614" w:firstLine="0"/>
        <w:jc w:val="center"/>
        <w:rPr>
          <w:rFonts w:hint="default" w:ascii="Times New Roman" w:hAnsi="Times New Roman" w:eastAsia="Trebuchet MS" w:cs="Times New Roman"/>
          <w:color w:val="808080"/>
          <w:spacing w:val="0"/>
          <w:position w:val="0"/>
          <w:sz w:val="26"/>
          <w:shd w:val="clear" w:fill="auto"/>
        </w:rPr>
      </w:pPr>
    </w:p>
    <w:p>
      <w:pPr>
        <w:spacing w:before="0" w:after="0" w:line="240" w:lineRule="auto"/>
        <w:ind w:left="0" w:right="0" w:firstLine="0"/>
        <w:jc w:val="center"/>
        <w:rPr>
          <w:rFonts w:hint="default" w:ascii="Times New Roman" w:hAnsi="Times New Roman" w:eastAsia="Trebuchet MS" w:cs="Times New Roman"/>
          <w:color w:val="auto"/>
          <w:spacing w:val="0"/>
          <w:position w:val="0"/>
          <w:sz w:val="22"/>
          <w:shd w:val="clear" w:fill="auto"/>
        </w:rPr>
      </w:pPr>
      <w:r>
        <w:rPr>
          <w:rFonts w:hint="default" w:ascii="Times New Roman" w:hAnsi="Times New Roman" w:cs="Times New Roman"/>
        </w:rPr>
        <w:object>
          <v:shape id="_x0000_i1026" o:spt="75" type="#_x0000_t75" style="height:223.9pt;width:398.25pt;" o:ole="t" filled="f" o:preferrelative="t" coordsize="21600,21600">
            <v:path/>
            <v:fill on="f" focussize="0,0"/>
            <v:stroke/>
            <v:imagedata r:id="rId15" o:title=""/>
            <o:lock v:ext="edit" aspectratio="t"/>
            <w10:wrap type="none"/>
            <w10:anchorlock/>
          </v:shape>
          <o:OLEObject Type="Embed" ProgID="StaticMetafile" ShapeID="_x0000_i1026" DrawAspect="Content" ObjectID="_1468075726" r:id="rId14">
            <o:LockedField>false</o:LockedField>
          </o:OLEObject>
        </w:object>
      </w:r>
    </w:p>
    <w:p>
      <w:pPr>
        <w:spacing w:before="8" w:after="0" w:line="240" w:lineRule="auto"/>
        <w:ind w:left="0" w:right="0" w:firstLine="0"/>
        <w:jc w:val="left"/>
        <w:rPr>
          <w:rFonts w:hint="default" w:ascii="Times New Roman" w:hAnsi="Times New Roman" w:eastAsia="Trebuchet MS" w:cs="Times New Roman"/>
          <w:color w:val="auto"/>
          <w:spacing w:val="0"/>
          <w:position w:val="0"/>
          <w:sz w:val="14"/>
          <w:shd w:val="clear" w:fill="auto"/>
        </w:rPr>
      </w:pPr>
    </w:p>
    <w:p>
      <w:pPr>
        <w:spacing w:before="0" w:after="0" w:line="240" w:lineRule="auto"/>
        <w:ind w:left="118" w:right="0" w:firstLine="0"/>
        <w:jc w:val="left"/>
        <w:rPr>
          <w:rFonts w:hint="default" w:ascii="Times New Roman" w:hAnsi="Times New Roman" w:eastAsia="Trebuchet MS" w:cs="Times New Roman"/>
          <w:color w:val="auto"/>
          <w:spacing w:val="0"/>
          <w:position w:val="0"/>
          <w:sz w:val="20"/>
          <w:shd w:val="clear" w:fill="auto"/>
        </w:rPr>
      </w:pPr>
    </w:p>
    <w:p>
      <w:pPr>
        <w:spacing w:before="0" w:after="0" w:line="240" w:lineRule="auto"/>
        <w:ind w:left="0" w:right="0" w:firstLine="0"/>
        <w:jc w:val="left"/>
        <w:rPr>
          <w:rFonts w:hint="default" w:ascii="Times New Roman" w:hAnsi="Times New Roman" w:eastAsia="Trebuchet MS" w:cs="Times New Roman"/>
          <w:color w:val="auto"/>
          <w:spacing w:val="0"/>
          <w:position w:val="0"/>
          <w:sz w:val="20"/>
          <w:shd w:val="clear" w:fill="auto"/>
        </w:rPr>
      </w:pPr>
    </w:p>
    <w:p>
      <w:pPr>
        <w:spacing w:before="21" w:after="0" w:line="240" w:lineRule="auto"/>
        <w:ind w:left="2874" w:right="2874" w:firstLine="0"/>
        <w:jc w:val="center"/>
        <w:rPr>
          <w:rFonts w:hint="default" w:ascii="Times New Roman" w:hAnsi="Times New Roman" w:eastAsia="Trebuchet MS" w:cs="Times New Roman"/>
          <w:color w:val="808080"/>
          <w:spacing w:val="0"/>
          <w:position w:val="0"/>
          <w:sz w:val="26"/>
          <w:shd w:val="clear" w:fill="auto"/>
        </w:rPr>
      </w:pPr>
      <w:r>
        <w:rPr>
          <w:rFonts w:hint="default" w:ascii="Times New Roman" w:hAnsi="Times New Roman" w:eastAsia="Trebuchet MS" w:cs="Times New Roman"/>
          <w:color w:val="808080"/>
          <w:spacing w:val="0"/>
          <w:position w:val="0"/>
          <w:sz w:val="26"/>
          <w:shd w:val="clear" w:fill="auto"/>
        </w:rPr>
        <w:t>View Employee</w:t>
      </w:r>
      <w:r>
        <w:rPr>
          <w:rFonts w:hint="default" w:ascii="Times New Roman" w:hAnsi="Times New Roman" w:eastAsia="Trebuchet MS" w:cs="Times New Roman"/>
          <w:color w:val="808080"/>
          <w:spacing w:val="-51"/>
          <w:position w:val="0"/>
          <w:sz w:val="26"/>
          <w:shd w:val="clear" w:fill="auto"/>
        </w:rPr>
        <w:t xml:space="preserve"> </w:t>
      </w:r>
      <w:r>
        <w:rPr>
          <w:rFonts w:hint="default" w:ascii="Times New Roman" w:hAnsi="Times New Roman" w:eastAsia="Trebuchet MS" w:cs="Times New Roman"/>
          <w:color w:val="808080"/>
          <w:spacing w:val="0"/>
          <w:position w:val="0"/>
          <w:sz w:val="26"/>
          <w:shd w:val="clear" w:fill="auto"/>
        </w:rPr>
        <w:t>Detail</w:t>
      </w:r>
    </w:p>
    <w:p>
      <w:pPr>
        <w:spacing w:before="21" w:after="0" w:line="240" w:lineRule="auto"/>
        <w:ind w:left="2874" w:right="2874" w:firstLine="0"/>
        <w:jc w:val="center"/>
        <w:rPr>
          <w:rFonts w:hint="default" w:ascii="Times New Roman" w:hAnsi="Times New Roman" w:eastAsia="Trebuchet MS" w:cs="Times New Roman"/>
          <w:color w:val="808080"/>
          <w:spacing w:val="0"/>
          <w:position w:val="0"/>
          <w:sz w:val="26"/>
          <w:shd w:val="clear" w:fill="auto"/>
        </w:rPr>
      </w:pPr>
    </w:p>
    <w:p>
      <w:pPr>
        <w:spacing w:before="6" w:after="0" w:line="240" w:lineRule="auto"/>
        <w:ind w:left="0" w:right="0" w:firstLine="0"/>
        <w:jc w:val="left"/>
        <w:rPr>
          <w:rFonts w:hint="default" w:ascii="Times New Roman" w:hAnsi="Times New Roman" w:eastAsia="Trebuchet MS" w:cs="Times New Roman"/>
          <w:color w:val="auto"/>
          <w:spacing w:val="0"/>
          <w:position w:val="0"/>
          <w:sz w:val="11"/>
          <w:shd w:val="clear" w:fill="auto"/>
        </w:rPr>
      </w:pPr>
      <w:r>
        <w:rPr>
          <w:rFonts w:hint="default" w:ascii="Times New Roman" w:hAnsi="Times New Roman" w:cs="Times New Roman"/>
        </w:rPr>
        <w:object>
          <v:shape id="_x0000_i1027" o:spt="75" type="#_x0000_t75" style="height:223.9pt;width:398.25pt;" o:ole="t" filled="f" o:preferrelative="t" coordsize="21600,21600">
            <v:path/>
            <v:fill on="f" focussize="0,0"/>
            <v:stroke/>
            <v:imagedata r:id="rId17" o:title=""/>
            <o:lock v:ext="edit" aspectratio="t"/>
            <w10:wrap type="none"/>
            <w10:anchorlock/>
          </v:shape>
          <o:OLEObject Type="Embed" ProgID="StaticMetafile" ShapeID="_x0000_i1027" DrawAspect="Content" ObjectID="_1468075727" r:id="rId16">
            <o:LockedField>false</o:LockedField>
          </o:OLEObject>
        </w:object>
      </w:r>
    </w:p>
    <w:p>
      <w:pPr>
        <w:spacing w:before="6" w:after="0" w:line="240" w:lineRule="auto"/>
        <w:ind w:left="0" w:right="0" w:firstLine="0"/>
        <w:jc w:val="left"/>
        <w:rPr>
          <w:rFonts w:hint="default" w:ascii="Times New Roman" w:hAnsi="Times New Roman" w:eastAsia="Trebuchet MS" w:cs="Times New Roman"/>
          <w:color w:val="auto"/>
          <w:spacing w:val="0"/>
          <w:position w:val="0"/>
          <w:sz w:val="11"/>
          <w:shd w:val="clear" w:fill="auto"/>
        </w:rPr>
      </w:pPr>
    </w:p>
    <w:p>
      <w:pPr>
        <w:spacing w:before="6" w:after="0" w:line="240" w:lineRule="auto"/>
        <w:ind w:left="0" w:right="0" w:firstLine="0"/>
        <w:jc w:val="left"/>
        <w:rPr>
          <w:rFonts w:hint="default" w:ascii="Times New Roman" w:hAnsi="Times New Roman" w:eastAsia="Trebuchet MS" w:cs="Times New Roman"/>
          <w:color w:val="auto"/>
          <w:spacing w:val="0"/>
          <w:position w:val="0"/>
          <w:sz w:val="11"/>
          <w:shd w:val="clear" w:fill="auto"/>
        </w:rPr>
      </w:pPr>
    </w:p>
    <w:p>
      <w:pPr>
        <w:spacing w:before="21" w:after="0" w:line="240" w:lineRule="auto"/>
        <w:ind w:right="0"/>
        <w:jc w:val="left"/>
        <w:rPr>
          <w:rFonts w:hint="default" w:ascii="Times New Roman" w:hAnsi="Times New Roman" w:eastAsia="Trebuchet MS" w:cs="Times New Roman"/>
          <w:color w:val="4471C4"/>
          <w:spacing w:val="0"/>
          <w:position w:val="0"/>
          <w:sz w:val="36"/>
          <w:shd w:val="clear" w:fill="auto"/>
        </w:rPr>
      </w:pPr>
    </w:p>
    <w:p>
      <w:pPr>
        <w:spacing w:before="21" w:after="0" w:line="240" w:lineRule="auto"/>
        <w:ind w:right="0"/>
        <w:jc w:val="left"/>
        <w:rPr>
          <w:rFonts w:hint="default" w:ascii="Times New Roman" w:hAnsi="Times New Roman" w:eastAsia="Trebuchet MS" w:cs="Times New Roman"/>
          <w:color w:val="4471C4"/>
          <w:spacing w:val="0"/>
          <w:position w:val="0"/>
          <w:sz w:val="36"/>
          <w:shd w:val="clear" w:fill="auto"/>
        </w:rPr>
      </w:pPr>
    </w:p>
    <w:p>
      <w:pPr>
        <w:spacing w:before="21" w:after="0" w:line="240" w:lineRule="auto"/>
        <w:ind w:right="0"/>
        <w:jc w:val="left"/>
        <w:rPr>
          <w:rFonts w:hint="default" w:ascii="Times New Roman" w:hAnsi="Times New Roman" w:eastAsia="Trebuchet MS" w:cs="Times New Roman"/>
          <w:color w:val="auto"/>
          <w:spacing w:val="0"/>
          <w:position w:val="0"/>
          <w:sz w:val="36"/>
          <w:shd w:val="clear" w:fill="auto"/>
        </w:rPr>
      </w:pPr>
      <w:r>
        <w:rPr>
          <w:rFonts w:hint="default" w:ascii="Times New Roman" w:hAnsi="Times New Roman" w:eastAsia="Trebuchet MS" w:cs="Times New Roman"/>
          <w:color w:val="4471C4"/>
          <w:spacing w:val="0"/>
          <w:position w:val="0"/>
          <w:sz w:val="36"/>
          <w:shd w:val="clear" w:fill="auto"/>
        </w:rPr>
        <w:t>Certification</w:t>
      </w:r>
    </w:p>
    <w:p>
      <w:pPr>
        <w:spacing w:before="0" w:after="0" w:line="240" w:lineRule="auto"/>
        <w:ind w:left="0" w:right="0" w:firstLine="0"/>
        <w:jc w:val="left"/>
        <w:rPr>
          <w:rFonts w:hint="default" w:ascii="Times New Roman" w:hAnsi="Times New Roman" w:eastAsia="Trebuchet MS" w:cs="Times New Roman"/>
          <w:color w:val="auto"/>
          <w:spacing w:val="0"/>
          <w:position w:val="0"/>
          <w:sz w:val="26"/>
          <w:shd w:val="clear" w:fill="auto"/>
        </w:rPr>
      </w:pPr>
      <w:r>
        <w:rPr>
          <w:rFonts w:hint="default" w:ascii="Times New Roman" w:hAnsi="Times New Roman" w:eastAsia="Trebuchet MS" w:cs="Times New Roman"/>
          <w:color w:val="auto"/>
          <w:spacing w:val="0"/>
          <w:position w:val="0"/>
          <w:sz w:val="26"/>
          <w:shd w:val="clear" w:fill="auto"/>
        </w:rPr>
        <w:t xml:space="preserve"> </w:t>
      </w:r>
    </w:p>
    <w:p>
      <w:pPr>
        <w:spacing w:before="0" w:after="0" w:line="240" w:lineRule="auto"/>
        <w:ind w:left="89" w:right="3549" w:firstLine="1996" w:firstLineChars="0"/>
        <w:jc w:val="center"/>
        <w:rPr>
          <w:rFonts w:hint="default" w:ascii="Times New Roman" w:hAnsi="Times New Roman" w:eastAsia="Trebuchet MS" w:cs="Times New Roman"/>
          <w:color w:val="808080"/>
          <w:spacing w:val="0"/>
          <w:position w:val="0"/>
          <w:sz w:val="26"/>
          <w:shd w:val="clear" w:fill="auto"/>
        </w:rPr>
      </w:pPr>
      <w:r>
        <w:rPr>
          <w:rFonts w:hint="default" w:ascii="Times New Roman" w:hAnsi="Times New Roman" w:eastAsia="Trebuchet MS" w:cs="Times New Roman"/>
          <w:color w:val="808080"/>
          <w:spacing w:val="0"/>
          <w:position w:val="0"/>
          <w:sz w:val="26"/>
          <w:shd w:val="clear" w:fill="auto"/>
        </w:rPr>
        <w:t>Add Certification</w:t>
      </w:r>
    </w:p>
    <w:p>
      <w:pPr>
        <w:spacing w:before="0" w:after="0" w:line="240" w:lineRule="auto"/>
        <w:ind w:left="89" w:right="3549" w:firstLine="0"/>
        <w:jc w:val="center"/>
        <w:rPr>
          <w:rFonts w:hint="default" w:ascii="Times New Roman" w:hAnsi="Times New Roman" w:eastAsia="Trebuchet MS" w:cs="Times New Roman"/>
          <w:color w:val="808080"/>
          <w:spacing w:val="0"/>
          <w:position w:val="0"/>
          <w:sz w:val="26"/>
          <w:shd w:val="clear" w:fill="auto"/>
        </w:rPr>
      </w:pPr>
    </w:p>
    <w:p>
      <w:pPr>
        <w:spacing w:before="0" w:after="0" w:line="240" w:lineRule="auto"/>
        <w:ind w:left="0" w:right="0" w:firstLine="0"/>
        <w:jc w:val="left"/>
        <w:rPr>
          <w:rFonts w:hint="default" w:ascii="Times New Roman" w:hAnsi="Times New Roman" w:eastAsia="Trebuchet MS" w:cs="Times New Roman"/>
          <w:color w:val="auto"/>
          <w:spacing w:val="0"/>
          <w:position w:val="0"/>
          <w:sz w:val="26"/>
          <w:shd w:val="clear" w:fill="auto"/>
        </w:rPr>
      </w:pPr>
      <w:r>
        <w:rPr>
          <w:rFonts w:hint="default" w:ascii="Times New Roman" w:hAnsi="Times New Roman" w:cs="Times New Roman"/>
        </w:rPr>
        <w:object>
          <v:shape id="_x0000_i1028" o:spt="75" type="#_x0000_t75" style="height:221.8pt;width:398.25pt;" o:ole="t" filled="f" o:preferrelative="t" coordsize="21600,21600">
            <v:path/>
            <v:fill on="f" focussize="0,0"/>
            <v:stroke/>
            <v:imagedata r:id="rId19" o:title=""/>
            <o:lock v:ext="edit" aspectratio="t"/>
            <w10:wrap type="none"/>
            <w10:anchorlock/>
          </v:shape>
          <o:OLEObject Type="Embed" ProgID="StaticMetafile" ShapeID="_x0000_i1028" DrawAspect="Content" ObjectID="_1468075728" r:id="rId18">
            <o:LockedField>false</o:LockedField>
          </o:OLEObject>
        </w:object>
      </w:r>
    </w:p>
    <w:p>
      <w:pPr>
        <w:spacing w:before="9" w:after="0" w:line="240" w:lineRule="auto"/>
        <w:ind w:left="0" w:right="0" w:firstLine="0"/>
        <w:jc w:val="left"/>
        <w:rPr>
          <w:rFonts w:hint="default" w:ascii="Times New Roman" w:hAnsi="Times New Roman" w:eastAsia="Trebuchet MS" w:cs="Times New Roman"/>
          <w:color w:val="auto"/>
          <w:spacing w:val="0"/>
          <w:position w:val="0"/>
          <w:sz w:val="31"/>
          <w:shd w:val="clear" w:fill="auto"/>
        </w:rPr>
      </w:pPr>
    </w:p>
    <w:p>
      <w:pPr>
        <w:spacing w:before="0" w:after="0" w:line="240" w:lineRule="auto"/>
        <w:ind w:left="89" w:right="3549" w:firstLine="0"/>
        <w:jc w:val="center"/>
        <w:rPr>
          <w:rFonts w:hint="default" w:ascii="Times New Roman" w:hAnsi="Times New Roman" w:eastAsia="Trebuchet MS" w:cs="Times New Roman"/>
          <w:color w:val="808080"/>
          <w:spacing w:val="0"/>
          <w:position w:val="0"/>
          <w:sz w:val="26"/>
          <w:shd w:val="clear" w:fill="auto"/>
        </w:rPr>
      </w:pPr>
    </w:p>
    <w:p>
      <w:pPr>
        <w:spacing w:before="0" w:after="0" w:line="240" w:lineRule="auto"/>
        <w:ind w:left="89" w:right="3549" w:firstLine="1497" w:firstLineChars="0"/>
        <w:jc w:val="center"/>
        <w:rPr>
          <w:rFonts w:hint="default" w:ascii="Times New Roman" w:hAnsi="Times New Roman" w:eastAsia="Trebuchet MS" w:cs="Times New Roman"/>
          <w:color w:val="auto"/>
          <w:spacing w:val="0"/>
          <w:position w:val="0"/>
          <w:sz w:val="26"/>
          <w:shd w:val="clear" w:fill="auto"/>
        </w:rPr>
      </w:pPr>
      <w:r>
        <w:rPr>
          <w:rFonts w:hint="default" w:ascii="Times New Roman" w:hAnsi="Times New Roman" w:eastAsia="Trebuchet MS" w:cs="Times New Roman"/>
          <w:color w:val="808080"/>
          <w:spacing w:val="0"/>
          <w:position w:val="0"/>
          <w:sz w:val="26"/>
          <w:shd w:val="clear" w:fill="auto"/>
        </w:rPr>
        <w:t>View List of Certifications</w:t>
      </w:r>
    </w:p>
    <w:p>
      <w:pPr>
        <w:spacing w:before="0" w:after="0" w:line="240" w:lineRule="auto"/>
        <w:ind w:left="0" w:right="0" w:firstLine="0"/>
        <w:jc w:val="center"/>
        <w:rPr>
          <w:rFonts w:hint="default" w:ascii="Times New Roman" w:hAnsi="Times New Roman" w:eastAsia="Trebuchet MS" w:cs="Times New Roman"/>
          <w:color w:val="auto"/>
          <w:spacing w:val="0"/>
          <w:position w:val="0"/>
          <w:sz w:val="22"/>
          <w:shd w:val="clear" w:fill="auto"/>
        </w:rPr>
      </w:pPr>
    </w:p>
    <w:p>
      <w:pPr>
        <w:spacing w:before="7" w:after="0" w:line="240" w:lineRule="auto"/>
        <w:ind w:left="0" w:right="0" w:firstLine="0"/>
        <w:jc w:val="left"/>
        <w:rPr>
          <w:rFonts w:hint="default" w:ascii="Times New Roman" w:hAnsi="Times New Roman" w:eastAsia="Trebuchet MS" w:cs="Times New Roman"/>
          <w:color w:val="auto"/>
          <w:spacing w:val="0"/>
          <w:position w:val="0"/>
          <w:sz w:val="14"/>
          <w:shd w:val="clear" w:fill="auto"/>
        </w:rPr>
      </w:pPr>
      <w:r>
        <w:rPr>
          <w:rFonts w:hint="default" w:ascii="Times New Roman" w:hAnsi="Times New Roman" w:cs="Times New Roman"/>
        </w:rPr>
        <w:object>
          <v:shape id="_x0000_i1029" o:spt="75" type="#_x0000_t75" style="height:223.9pt;width:398.25pt;" o:ole="t" filled="f" o:preferrelative="t" coordsize="21600,21600">
            <v:path/>
            <v:fill on="f" focussize="0,0"/>
            <v:stroke/>
            <v:imagedata r:id="rId21" o:title=""/>
            <o:lock v:ext="edit" aspectratio="t"/>
            <w10:wrap type="none"/>
            <w10:anchorlock/>
          </v:shape>
          <o:OLEObject Type="Embed" ProgID="StaticMetafile" ShapeID="_x0000_i1029" DrawAspect="Content" ObjectID="_1468075729" r:id="rId20">
            <o:LockedField>false</o:LockedField>
          </o:OLEObject>
        </w:object>
      </w:r>
    </w:p>
    <w:p>
      <w:pPr>
        <w:spacing w:before="7" w:after="0" w:line="240" w:lineRule="auto"/>
        <w:ind w:left="0" w:right="0" w:firstLine="0"/>
        <w:jc w:val="left"/>
        <w:rPr>
          <w:rFonts w:hint="default" w:ascii="Times New Roman" w:hAnsi="Times New Roman" w:eastAsia="Trebuchet MS" w:cs="Times New Roman"/>
          <w:color w:val="auto"/>
          <w:spacing w:val="0"/>
          <w:position w:val="0"/>
          <w:sz w:val="14"/>
          <w:shd w:val="clear" w:fill="auto"/>
        </w:rPr>
      </w:pPr>
    </w:p>
    <w:p>
      <w:pPr>
        <w:spacing w:before="21" w:after="0" w:line="240" w:lineRule="auto"/>
        <w:ind w:left="1500" w:leftChars="0" w:right="2875" w:firstLine="500" w:firstLineChars="0"/>
        <w:jc w:val="both"/>
        <w:rPr>
          <w:rFonts w:hint="default" w:ascii="Times New Roman" w:hAnsi="Times New Roman" w:eastAsia="Trebuchet MS" w:cs="Times New Roman"/>
          <w:color w:val="808080"/>
          <w:spacing w:val="0"/>
          <w:position w:val="0"/>
          <w:sz w:val="26"/>
          <w:shd w:val="clear" w:fill="auto"/>
        </w:rPr>
      </w:pPr>
    </w:p>
    <w:p>
      <w:pPr>
        <w:spacing w:before="21" w:after="0" w:line="240" w:lineRule="auto"/>
        <w:ind w:left="1500" w:leftChars="0" w:right="2875" w:firstLine="500" w:firstLineChars="0"/>
        <w:jc w:val="both"/>
        <w:rPr>
          <w:rFonts w:hint="default" w:ascii="Times New Roman" w:hAnsi="Times New Roman" w:eastAsia="Trebuchet MS" w:cs="Times New Roman"/>
          <w:color w:val="808080"/>
          <w:spacing w:val="0"/>
          <w:position w:val="0"/>
          <w:sz w:val="26"/>
          <w:shd w:val="clear" w:fill="auto"/>
        </w:rPr>
      </w:pPr>
    </w:p>
    <w:p>
      <w:pPr>
        <w:spacing w:before="21" w:after="0" w:line="240" w:lineRule="auto"/>
        <w:ind w:left="1500" w:leftChars="0" w:right="2875" w:firstLine="500" w:firstLineChars="0"/>
        <w:jc w:val="both"/>
        <w:rPr>
          <w:rFonts w:hint="default" w:ascii="Times New Roman" w:hAnsi="Times New Roman" w:eastAsia="Trebuchet MS" w:cs="Times New Roman"/>
          <w:color w:val="808080"/>
          <w:spacing w:val="0"/>
          <w:position w:val="0"/>
          <w:sz w:val="26"/>
          <w:shd w:val="clear" w:fill="auto"/>
        </w:rPr>
      </w:pPr>
    </w:p>
    <w:p>
      <w:pPr>
        <w:spacing w:before="21" w:after="0" w:line="240" w:lineRule="auto"/>
        <w:ind w:left="1500" w:leftChars="0" w:right="2875" w:firstLine="500" w:firstLineChars="0"/>
        <w:jc w:val="both"/>
        <w:rPr>
          <w:rFonts w:hint="default" w:ascii="Times New Roman" w:hAnsi="Times New Roman" w:eastAsia="Trebuchet MS" w:cs="Times New Roman"/>
          <w:color w:val="808080"/>
          <w:spacing w:val="0"/>
          <w:position w:val="0"/>
          <w:sz w:val="26"/>
          <w:shd w:val="clear" w:fill="auto"/>
        </w:rPr>
      </w:pPr>
      <w:r>
        <w:rPr>
          <w:rFonts w:hint="default" w:ascii="Times New Roman" w:hAnsi="Times New Roman" w:eastAsia="Trebuchet MS" w:cs="Times New Roman"/>
          <w:color w:val="808080"/>
          <w:spacing w:val="0"/>
          <w:position w:val="0"/>
          <w:sz w:val="26"/>
          <w:shd w:val="clear" w:fill="auto"/>
        </w:rPr>
        <w:t>View Certification Record</w:t>
      </w:r>
    </w:p>
    <w:p>
      <w:pPr>
        <w:spacing w:before="21" w:after="0" w:line="240" w:lineRule="auto"/>
        <w:ind w:left="1500" w:leftChars="0" w:right="2875" w:firstLine="500" w:firstLineChars="0"/>
        <w:jc w:val="both"/>
        <w:rPr>
          <w:rFonts w:hint="default" w:ascii="Times New Roman" w:hAnsi="Times New Roman" w:eastAsia="Trebuchet MS" w:cs="Times New Roman"/>
          <w:color w:val="808080"/>
          <w:spacing w:val="0"/>
          <w:position w:val="0"/>
          <w:sz w:val="26"/>
          <w:shd w:val="clear" w:fill="auto"/>
        </w:rPr>
      </w:pPr>
    </w:p>
    <w:p>
      <w:pPr>
        <w:spacing w:before="6" w:after="0" w:line="240" w:lineRule="auto"/>
        <w:ind w:left="0" w:right="0" w:firstLine="0"/>
        <w:jc w:val="left"/>
        <w:rPr>
          <w:rFonts w:hint="default" w:ascii="Times New Roman" w:hAnsi="Times New Roman" w:eastAsia="Trebuchet MS" w:cs="Times New Roman"/>
          <w:color w:val="auto"/>
          <w:spacing w:val="0"/>
          <w:position w:val="0"/>
          <w:sz w:val="11"/>
          <w:shd w:val="clear" w:fill="auto"/>
        </w:rPr>
      </w:pPr>
      <w:r>
        <w:rPr>
          <w:rFonts w:hint="default" w:ascii="Times New Roman" w:hAnsi="Times New Roman" w:cs="Times New Roman"/>
        </w:rPr>
        <w:object>
          <v:shape id="_x0000_i1030" o:spt="75" type="#_x0000_t75" style="height:223.9pt;width:398.25pt;" o:ole="t" filled="f" o:preferrelative="t" coordsize="21600,21600">
            <v:path/>
            <v:fill on="f" focussize="0,0"/>
            <v:stroke/>
            <v:imagedata r:id="rId23" o:title=""/>
            <o:lock v:ext="edit" aspectratio="t"/>
            <w10:wrap type="none"/>
            <w10:anchorlock/>
          </v:shape>
          <o:OLEObject Type="Embed" ProgID="StaticMetafile" ShapeID="_x0000_i1030" DrawAspect="Content" ObjectID="_1468075730" r:id="rId22">
            <o:LockedField>false</o:LockedField>
          </o:OLEObject>
        </w:object>
      </w:r>
    </w:p>
    <w:p>
      <w:pPr>
        <w:spacing w:before="0" w:after="0" w:line="240" w:lineRule="auto"/>
        <w:ind w:left="0" w:right="2874" w:firstLine="0"/>
        <w:jc w:val="both"/>
        <w:rPr>
          <w:rFonts w:hint="default" w:ascii="Times New Roman" w:hAnsi="Times New Roman" w:eastAsia="Trebuchet MS" w:cs="Times New Roman"/>
          <w:color w:val="auto"/>
          <w:spacing w:val="0"/>
          <w:position w:val="0"/>
          <w:sz w:val="11"/>
          <w:shd w:val="clear" w:fill="auto"/>
        </w:rPr>
      </w:pPr>
    </w:p>
    <w:p>
      <w:pPr>
        <w:spacing w:before="0" w:after="0" w:line="240" w:lineRule="auto"/>
        <w:ind w:left="0" w:right="0" w:firstLine="0"/>
        <w:jc w:val="left"/>
        <w:rPr>
          <w:rFonts w:hint="default" w:ascii="Times New Roman" w:hAnsi="Times New Roman" w:eastAsia="Trebuchet MS" w:cs="Times New Roman"/>
          <w:color w:val="auto"/>
          <w:spacing w:val="0"/>
          <w:position w:val="0"/>
          <w:sz w:val="11"/>
          <w:shd w:val="clear" w:fill="auto"/>
        </w:rPr>
      </w:pPr>
    </w:p>
    <w:p>
      <w:pPr>
        <w:spacing w:before="21" w:after="0" w:line="240" w:lineRule="auto"/>
        <w:ind w:right="0"/>
        <w:jc w:val="left"/>
        <w:rPr>
          <w:rFonts w:hint="default" w:ascii="Times New Roman" w:hAnsi="Times New Roman" w:eastAsia="Trebuchet MS" w:cs="Times New Roman"/>
          <w:color w:val="4471C4"/>
          <w:spacing w:val="0"/>
          <w:position w:val="0"/>
          <w:sz w:val="36"/>
          <w:shd w:val="clear" w:fill="auto"/>
        </w:rPr>
      </w:pPr>
    </w:p>
    <w:p>
      <w:pPr>
        <w:spacing w:before="21" w:after="0" w:line="240" w:lineRule="auto"/>
        <w:ind w:left="118" w:right="0" w:firstLine="0"/>
        <w:jc w:val="left"/>
        <w:rPr>
          <w:rFonts w:hint="default" w:ascii="Times New Roman" w:hAnsi="Times New Roman" w:eastAsia="Trebuchet MS" w:cs="Times New Roman"/>
          <w:color w:val="auto"/>
          <w:spacing w:val="0"/>
          <w:position w:val="0"/>
          <w:sz w:val="36"/>
          <w:shd w:val="clear" w:fill="auto"/>
        </w:rPr>
      </w:pPr>
      <w:r>
        <w:rPr>
          <w:rFonts w:hint="default" w:ascii="Times New Roman" w:hAnsi="Times New Roman" w:eastAsia="Trebuchet MS" w:cs="Times New Roman"/>
          <w:color w:val="4471C4"/>
          <w:spacing w:val="0"/>
          <w:position w:val="0"/>
          <w:sz w:val="36"/>
          <w:shd w:val="clear" w:fill="auto"/>
        </w:rPr>
        <w:t>Certification</w:t>
      </w:r>
      <w:r>
        <w:rPr>
          <w:rFonts w:hint="default" w:ascii="Times New Roman" w:hAnsi="Times New Roman" w:eastAsia="Trebuchet MS" w:cs="Times New Roman"/>
          <w:color w:val="4471C4"/>
          <w:spacing w:val="-48"/>
          <w:position w:val="0"/>
          <w:sz w:val="36"/>
          <w:shd w:val="clear" w:fill="auto"/>
        </w:rPr>
        <w:t xml:space="preserve"> </w:t>
      </w:r>
      <w:r>
        <w:rPr>
          <w:rFonts w:hint="default" w:ascii="Times New Roman" w:hAnsi="Times New Roman" w:eastAsia="Trebuchet MS" w:cs="Times New Roman"/>
          <w:color w:val="4471C4"/>
          <w:spacing w:val="0"/>
          <w:position w:val="0"/>
          <w:sz w:val="36"/>
          <w:shd w:val="clear" w:fill="auto"/>
        </w:rPr>
        <w:t>Request</w:t>
      </w:r>
    </w:p>
    <w:p>
      <w:pPr>
        <w:spacing w:before="0" w:after="0" w:line="240" w:lineRule="auto"/>
        <w:ind w:left="0" w:right="0" w:firstLine="0"/>
        <w:jc w:val="left"/>
        <w:rPr>
          <w:rFonts w:hint="default" w:ascii="Times New Roman" w:hAnsi="Times New Roman" w:eastAsia="Trebuchet MS" w:cs="Times New Roman"/>
          <w:color w:val="auto"/>
          <w:spacing w:val="0"/>
          <w:position w:val="0"/>
          <w:sz w:val="26"/>
          <w:shd w:val="clear" w:fill="auto"/>
          <w:lang w:val="en-US"/>
        </w:rPr>
      </w:pPr>
      <w:r>
        <w:rPr>
          <w:rFonts w:hint="default" w:ascii="Times New Roman" w:hAnsi="Times New Roman" w:eastAsia="Trebuchet MS" w:cs="Times New Roman"/>
          <w:color w:val="auto"/>
          <w:spacing w:val="0"/>
          <w:position w:val="0"/>
          <w:sz w:val="26"/>
          <w:shd w:val="clear" w:fill="auto"/>
        </w:rPr>
        <w:t xml:space="preserve"> </w:t>
      </w:r>
      <w:r>
        <w:rPr>
          <w:rFonts w:hint="default" w:ascii="Times New Roman" w:hAnsi="Times New Roman" w:eastAsia="Trebuchet MS" w:cs="Times New Roman"/>
          <w:color w:val="auto"/>
          <w:spacing w:val="0"/>
          <w:position w:val="0"/>
          <w:sz w:val="26"/>
          <w:shd w:val="clear" w:fill="auto"/>
          <w:lang w:val="en-US"/>
        </w:rPr>
        <w:tab/>
      </w:r>
      <w:r>
        <w:rPr>
          <w:rFonts w:hint="default" w:ascii="Times New Roman" w:hAnsi="Times New Roman" w:eastAsia="Trebuchet MS" w:cs="Times New Roman"/>
          <w:color w:val="auto"/>
          <w:spacing w:val="0"/>
          <w:position w:val="0"/>
          <w:sz w:val="26"/>
          <w:shd w:val="clear" w:fill="auto"/>
          <w:lang w:val="en-US"/>
        </w:rPr>
        <w:tab/>
      </w:r>
      <w:r>
        <w:rPr>
          <w:rFonts w:hint="default" w:ascii="Times New Roman" w:hAnsi="Times New Roman" w:eastAsia="Trebuchet MS" w:cs="Times New Roman"/>
          <w:color w:val="auto"/>
          <w:spacing w:val="0"/>
          <w:position w:val="0"/>
          <w:sz w:val="26"/>
          <w:shd w:val="clear" w:fill="auto"/>
          <w:lang w:val="en-US"/>
        </w:rPr>
        <w:tab/>
      </w:r>
    </w:p>
    <w:p>
      <w:pPr>
        <w:spacing w:before="0" w:after="0" w:line="240" w:lineRule="auto"/>
        <w:ind w:left="1500" w:leftChars="0" w:right="0" w:firstLine="500" w:firstLineChars="0"/>
        <w:jc w:val="left"/>
        <w:rPr>
          <w:rFonts w:hint="default" w:ascii="Times New Roman" w:hAnsi="Times New Roman" w:eastAsia="Trebuchet MS" w:cs="Times New Roman"/>
          <w:color w:val="auto"/>
          <w:spacing w:val="0"/>
          <w:position w:val="0"/>
          <w:sz w:val="26"/>
          <w:shd w:val="clear" w:fill="auto"/>
        </w:rPr>
      </w:pPr>
      <w:r>
        <w:rPr>
          <w:rFonts w:hint="default" w:ascii="Times New Roman" w:hAnsi="Times New Roman" w:eastAsia="Trebuchet MS" w:cs="Times New Roman"/>
          <w:color w:val="808080"/>
          <w:spacing w:val="0"/>
          <w:position w:val="0"/>
          <w:sz w:val="26"/>
          <w:shd w:val="clear" w:fill="auto"/>
        </w:rPr>
        <w:t>Add Certification</w:t>
      </w:r>
      <w:r>
        <w:rPr>
          <w:rFonts w:hint="default" w:ascii="Times New Roman" w:hAnsi="Times New Roman" w:eastAsia="Trebuchet MS" w:cs="Times New Roman"/>
          <w:color w:val="808080"/>
          <w:spacing w:val="-52"/>
          <w:position w:val="0"/>
          <w:sz w:val="26"/>
          <w:shd w:val="clear" w:fill="auto"/>
        </w:rPr>
        <w:t xml:space="preserve"> </w:t>
      </w:r>
      <w:r>
        <w:rPr>
          <w:rFonts w:hint="default" w:ascii="Times New Roman" w:hAnsi="Times New Roman" w:eastAsia="Trebuchet MS" w:cs="Times New Roman"/>
          <w:color w:val="808080"/>
          <w:spacing w:val="0"/>
          <w:position w:val="0"/>
          <w:sz w:val="26"/>
          <w:shd w:val="clear" w:fill="auto"/>
        </w:rPr>
        <w:t>Request</w:t>
      </w:r>
    </w:p>
    <w:p>
      <w:pPr>
        <w:spacing w:before="0" w:after="0" w:line="240" w:lineRule="auto"/>
        <w:ind w:left="0" w:right="0" w:firstLine="0"/>
        <w:jc w:val="left"/>
        <w:rPr>
          <w:rFonts w:hint="default" w:ascii="Times New Roman" w:hAnsi="Times New Roman" w:eastAsia="Trebuchet MS" w:cs="Times New Roman"/>
          <w:color w:val="auto"/>
          <w:spacing w:val="0"/>
          <w:position w:val="0"/>
          <w:sz w:val="22"/>
          <w:shd w:val="clear" w:fill="auto"/>
        </w:rPr>
      </w:pPr>
    </w:p>
    <w:p>
      <w:pPr>
        <w:spacing w:before="10" w:after="0" w:line="240" w:lineRule="auto"/>
        <w:ind w:left="0" w:right="0" w:firstLine="0"/>
        <w:jc w:val="left"/>
        <w:rPr>
          <w:rFonts w:hint="default" w:ascii="Times New Roman" w:hAnsi="Times New Roman" w:eastAsia="Trebuchet MS" w:cs="Times New Roman"/>
          <w:color w:val="auto"/>
          <w:spacing w:val="0"/>
          <w:position w:val="0"/>
          <w:sz w:val="14"/>
          <w:shd w:val="clear" w:fill="auto"/>
        </w:rPr>
      </w:pPr>
    </w:p>
    <w:p>
      <w:pPr>
        <w:spacing w:before="0" w:after="0" w:line="240" w:lineRule="auto"/>
        <w:ind w:left="118" w:right="0" w:firstLine="0"/>
        <w:jc w:val="left"/>
        <w:rPr>
          <w:rFonts w:hint="default" w:ascii="Times New Roman" w:hAnsi="Times New Roman" w:eastAsia="Trebuchet MS" w:cs="Times New Roman"/>
          <w:color w:val="auto"/>
          <w:spacing w:val="0"/>
          <w:position w:val="0"/>
          <w:sz w:val="20"/>
          <w:shd w:val="clear" w:fill="auto"/>
          <w:lang w:val="en-US"/>
        </w:rPr>
      </w:pPr>
      <w:r>
        <w:rPr>
          <w:rFonts w:hint="default" w:ascii="Times New Roman" w:hAnsi="Times New Roman" w:eastAsia="Trebuchet MS" w:cs="Times New Roman"/>
          <w:color w:val="auto"/>
          <w:spacing w:val="0"/>
          <w:position w:val="0"/>
          <w:sz w:val="20"/>
          <w:shd w:val="clear" w:fill="auto"/>
          <w:lang w:val="en-US"/>
        </w:rPr>
        <w:drawing>
          <wp:inline distT="0" distB="0" distL="114300" distR="114300">
            <wp:extent cx="5268595" cy="2543175"/>
            <wp:effectExtent l="0" t="0" r="8255" b="9525"/>
            <wp:docPr id="1" name="Picture 1" descr="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2)"/>
                    <pic:cNvPicPr>
                      <a:picLocks noChangeAspect="1"/>
                    </pic:cNvPicPr>
                  </pic:nvPicPr>
                  <pic:blipFill>
                    <a:blip r:embed="rId24"/>
                    <a:srcRect t="8682" b="5466"/>
                    <a:stretch>
                      <a:fillRect/>
                    </a:stretch>
                  </pic:blipFill>
                  <pic:spPr>
                    <a:xfrm>
                      <a:off x="0" y="0"/>
                      <a:ext cx="5268595" cy="2543175"/>
                    </a:xfrm>
                    <a:prstGeom prst="rect">
                      <a:avLst/>
                    </a:prstGeom>
                  </pic:spPr>
                </pic:pic>
              </a:graphicData>
            </a:graphic>
          </wp:inline>
        </w:drawing>
      </w:r>
    </w:p>
    <w:p>
      <w:pPr>
        <w:spacing w:before="0" w:after="0" w:line="240" w:lineRule="auto"/>
        <w:ind w:left="0" w:right="0" w:firstLine="0"/>
        <w:jc w:val="left"/>
        <w:rPr>
          <w:rFonts w:hint="default" w:ascii="Times New Roman" w:hAnsi="Times New Roman" w:eastAsia="Trebuchet MS" w:cs="Times New Roman"/>
          <w:color w:val="auto"/>
          <w:spacing w:val="0"/>
          <w:position w:val="0"/>
          <w:sz w:val="20"/>
          <w:shd w:val="clear" w:fill="auto"/>
        </w:rPr>
      </w:pPr>
    </w:p>
    <w:p>
      <w:pPr>
        <w:spacing w:before="3" w:after="0" w:line="240" w:lineRule="auto"/>
        <w:ind w:left="0" w:right="0" w:firstLine="0"/>
        <w:jc w:val="left"/>
        <w:rPr>
          <w:rFonts w:hint="default" w:ascii="Times New Roman" w:hAnsi="Times New Roman" w:eastAsia="Trebuchet MS" w:cs="Times New Roman"/>
          <w:color w:val="auto"/>
          <w:spacing w:val="0"/>
          <w:position w:val="0"/>
          <w:sz w:val="27"/>
          <w:shd w:val="clear" w:fill="auto"/>
        </w:rPr>
      </w:pPr>
    </w:p>
    <w:p>
      <w:pPr>
        <w:spacing w:before="50" w:after="0" w:line="240" w:lineRule="auto"/>
        <w:ind w:left="2874" w:right="2877" w:firstLine="0"/>
        <w:jc w:val="center"/>
        <w:rPr>
          <w:rFonts w:hint="default" w:ascii="Times New Roman" w:hAnsi="Times New Roman" w:eastAsia="Trebuchet MS" w:cs="Times New Roman"/>
          <w:color w:val="808080"/>
          <w:spacing w:val="0"/>
          <w:position w:val="0"/>
          <w:sz w:val="26"/>
          <w:shd w:val="clear" w:fill="auto"/>
        </w:rPr>
      </w:pPr>
    </w:p>
    <w:p>
      <w:pPr>
        <w:spacing w:before="50" w:after="0" w:line="240" w:lineRule="auto"/>
        <w:ind w:left="2874" w:right="2877" w:firstLine="0"/>
        <w:jc w:val="center"/>
        <w:rPr>
          <w:rFonts w:hint="default" w:ascii="Times New Roman" w:hAnsi="Times New Roman" w:eastAsia="Trebuchet MS" w:cs="Times New Roman"/>
          <w:color w:val="808080"/>
          <w:spacing w:val="0"/>
          <w:position w:val="0"/>
          <w:sz w:val="26"/>
          <w:shd w:val="clear" w:fill="auto"/>
        </w:rPr>
      </w:pPr>
      <w:r>
        <w:rPr>
          <w:rFonts w:hint="default" w:ascii="Times New Roman" w:hAnsi="Times New Roman" w:eastAsia="Trebuchet MS" w:cs="Times New Roman"/>
          <w:color w:val="808080"/>
          <w:spacing w:val="0"/>
          <w:position w:val="0"/>
          <w:sz w:val="26"/>
          <w:shd w:val="clear" w:fill="auto"/>
        </w:rPr>
        <w:t>View Certification Request Table</w:t>
      </w:r>
    </w:p>
    <w:p>
      <w:pPr>
        <w:spacing w:before="50" w:after="0" w:line="240" w:lineRule="auto"/>
        <w:ind w:right="2877"/>
        <w:jc w:val="both"/>
        <w:rPr>
          <w:rFonts w:hint="default" w:ascii="Times New Roman" w:hAnsi="Times New Roman" w:eastAsia="Trebuchet MS" w:cs="Times New Roman"/>
          <w:color w:val="808080"/>
          <w:spacing w:val="0"/>
          <w:position w:val="0"/>
          <w:sz w:val="26"/>
          <w:shd w:val="clear" w:fill="auto"/>
          <w:lang w:val="en-US"/>
        </w:rPr>
      </w:pPr>
      <w:r>
        <w:rPr>
          <w:rFonts w:hint="default" w:ascii="Times New Roman" w:hAnsi="Times New Roman" w:eastAsia="Trebuchet MS" w:cs="Times New Roman"/>
          <w:color w:val="808080"/>
          <w:spacing w:val="0"/>
          <w:position w:val="0"/>
          <w:sz w:val="26"/>
          <w:shd w:val="clear" w:fill="auto"/>
          <w:lang w:val="en-US"/>
        </w:rPr>
        <w:drawing>
          <wp:inline distT="0" distB="0" distL="114300" distR="114300">
            <wp:extent cx="5268595" cy="2524125"/>
            <wp:effectExtent l="0" t="0" r="8255" b="9525"/>
            <wp:docPr id="16" name="Picture 16" descr="Screenshot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54)"/>
                    <pic:cNvPicPr>
                      <a:picLocks noChangeAspect="1"/>
                    </pic:cNvPicPr>
                  </pic:nvPicPr>
                  <pic:blipFill>
                    <a:blip r:embed="rId25"/>
                    <a:srcRect t="9003" b="5788"/>
                    <a:stretch>
                      <a:fillRect/>
                    </a:stretch>
                  </pic:blipFill>
                  <pic:spPr>
                    <a:xfrm>
                      <a:off x="0" y="0"/>
                      <a:ext cx="5268595" cy="2524125"/>
                    </a:xfrm>
                    <a:prstGeom prst="rect">
                      <a:avLst/>
                    </a:prstGeom>
                  </pic:spPr>
                </pic:pic>
              </a:graphicData>
            </a:graphic>
          </wp:inline>
        </w:drawing>
      </w:r>
    </w:p>
    <w:p>
      <w:pPr>
        <w:spacing w:before="4" w:after="0" w:line="240" w:lineRule="auto"/>
        <w:ind w:left="0" w:right="0" w:firstLine="0"/>
        <w:jc w:val="left"/>
        <w:rPr>
          <w:rFonts w:hint="default" w:ascii="Times New Roman" w:hAnsi="Times New Roman" w:eastAsia="Trebuchet MS" w:cs="Times New Roman"/>
          <w:color w:val="auto"/>
          <w:spacing w:val="0"/>
          <w:position w:val="0"/>
          <w:sz w:val="11"/>
          <w:shd w:val="clear" w:fill="auto"/>
          <w:lang w:val="en-US"/>
        </w:rPr>
      </w:pPr>
    </w:p>
    <w:p>
      <w:pPr>
        <w:spacing w:before="0" w:after="0" w:line="240" w:lineRule="auto"/>
        <w:ind w:left="0" w:right="0" w:firstLine="0"/>
        <w:jc w:val="left"/>
        <w:rPr>
          <w:rFonts w:hint="default" w:ascii="Times New Roman" w:hAnsi="Times New Roman" w:eastAsia="Trebuchet MS" w:cs="Times New Roman"/>
          <w:color w:val="auto"/>
          <w:spacing w:val="0"/>
          <w:position w:val="0"/>
          <w:sz w:val="11"/>
          <w:shd w:val="clear" w:fill="auto"/>
        </w:rPr>
      </w:pPr>
    </w:p>
    <w:p>
      <w:pPr>
        <w:spacing w:before="21" w:after="0" w:line="240" w:lineRule="auto"/>
        <w:ind w:left="2874" w:right="2874" w:firstLine="0"/>
        <w:jc w:val="center"/>
        <w:rPr>
          <w:rFonts w:hint="default" w:ascii="Times New Roman" w:hAnsi="Times New Roman" w:eastAsia="Trebuchet MS" w:cs="Times New Roman"/>
          <w:color w:val="808080"/>
          <w:spacing w:val="0"/>
          <w:position w:val="0"/>
          <w:sz w:val="26"/>
          <w:shd w:val="clear" w:fill="auto"/>
        </w:rPr>
      </w:pPr>
    </w:p>
    <w:p>
      <w:pPr>
        <w:spacing w:before="21" w:after="0" w:line="240" w:lineRule="auto"/>
        <w:ind w:left="2874" w:right="2874" w:firstLine="0"/>
        <w:jc w:val="center"/>
        <w:rPr>
          <w:rFonts w:hint="default" w:ascii="Times New Roman" w:hAnsi="Times New Roman" w:eastAsia="Trebuchet MS" w:cs="Times New Roman"/>
          <w:color w:val="808080"/>
          <w:spacing w:val="0"/>
          <w:position w:val="0"/>
          <w:sz w:val="26"/>
          <w:shd w:val="clear" w:fill="auto"/>
        </w:rPr>
      </w:pPr>
      <w:r>
        <w:rPr>
          <w:rFonts w:hint="default" w:ascii="Times New Roman" w:hAnsi="Times New Roman" w:eastAsia="Trebuchet MS" w:cs="Times New Roman"/>
          <w:color w:val="808080"/>
          <w:spacing w:val="0"/>
          <w:position w:val="0"/>
          <w:sz w:val="26"/>
          <w:shd w:val="clear" w:fill="auto"/>
        </w:rPr>
        <w:t>View Request Record</w:t>
      </w:r>
    </w:p>
    <w:p>
      <w:pPr>
        <w:spacing w:before="21" w:after="0" w:line="240" w:lineRule="auto"/>
        <w:ind w:right="2874"/>
        <w:jc w:val="both"/>
        <w:rPr>
          <w:rFonts w:hint="default" w:ascii="Times New Roman" w:hAnsi="Times New Roman" w:eastAsia="Trebuchet MS" w:cs="Times New Roman"/>
          <w:color w:val="808080"/>
          <w:spacing w:val="0"/>
          <w:position w:val="0"/>
          <w:sz w:val="26"/>
          <w:shd w:val="clear" w:fill="auto"/>
          <w:lang w:val="en-US"/>
        </w:rPr>
      </w:pPr>
      <w:r>
        <w:rPr>
          <w:rFonts w:hint="default" w:ascii="Times New Roman" w:hAnsi="Times New Roman" w:eastAsia="Trebuchet MS" w:cs="Times New Roman"/>
          <w:color w:val="808080"/>
          <w:spacing w:val="0"/>
          <w:position w:val="0"/>
          <w:sz w:val="26"/>
          <w:shd w:val="clear" w:fill="auto"/>
          <w:lang w:val="en-US"/>
        </w:rPr>
        <w:drawing>
          <wp:inline distT="0" distB="0" distL="114300" distR="114300">
            <wp:extent cx="5268595" cy="2514600"/>
            <wp:effectExtent l="0" t="0" r="8255" b="0"/>
            <wp:docPr id="17" name="Picture 17" descr="Screenshot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55)"/>
                    <pic:cNvPicPr>
                      <a:picLocks noChangeAspect="1"/>
                    </pic:cNvPicPr>
                  </pic:nvPicPr>
                  <pic:blipFill>
                    <a:blip r:embed="rId26"/>
                    <a:srcRect t="9325" b="5788"/>
                    <a:stretch>
                      <a:fillRect/>
                    </a:stretch>
                  </pic:blipFill>
                  <pic:spPr>
                    <a:xfrm>
                      <a:off x="0" y="0"/>
                      <a:ext cx="5268595" cy="2514600"/>
                    </a:xfrm>
                    <a:prstGeom prst="rect">
                      <a:avLst/>
                    </a:prstGeom>
                  </pic:spPr>
                </pic:pic>
              </a:graphicData>
            </a:graphic>
          </wp:inline>
        </w:drawing>
      </w:r>
    </w:p>
    <w:p>
      <w:pPr>
        <w:spacing w:before="6" w:after="0" w:line="240" w:lineRule="auto"/>
        <w:ind w:left="0" w:right="0" w:firstLine="0"/>
        <w:jc w:val="left"/>
        <w:rPr>
          <w:rFonts w:hint="default" w:ascii="Times New Roman" w:hAnsi="Times New Roman" w:eastAsia="Trebuchet MS" w:cs="Times New Roman"/>
          <w:color w:val="auto"/>
          <w:spacing w:val="0"/>
          <w:position w:val="0"/>
          <w:sz w:val="11"/>
          <w:shd w:val="clear" w:fill="auto"/>
          <w:lang w:val="en-US"/>
        </w:rPr>
      </w:pPr>
    </w:p>
    <w:p>
      <w:pPr>
        <w:spacing w:before="0" w:after="0" w:line="240" w:lineRule="auto"/>
        <w:ind w:left="0" w:right="0" w:firstLine="0"/>
        <w:jc w:val="left"/>
        <w:rPr>
          <w:rFonts w:hint="default" w:ascii="Times New Roman" w:hAnsi="Times New Roman" w:eastAsia="Trebuchet MS" w:cs="Times New Roman"/>
          <w:color w:val="auto"/>
          <w:spacing w:val="0"/>
          <w:position w:val="0"/>
          <w:sz w:val="11"/>
          <w:shd w:val="clear" w:fill="auto"/>
        </w:rPr>
      </w:pPr>
    </w:p>
    <w:p>
      <w:pPr>
        <w:spacing w:before="21" w:after="0" w:line="240" w:lineRule="auto"/>
        <w:ind w:right="0"/>
        <w:jc w:val="left"/>
        <w:rPr>
          <w:rFonts w:hint="default" w:ascii="Times New Roman" w:hAnsi="Times New Roman" w:eastAsia="Trebuchet MS" w:cs="Times New Roman"/>
          <w:color w:val="4471C4"/>
          <w:spacing w:val="0"/>
          <w:position w:val="0"/>
          <w:sz w:val="36"/>
          <w:shd w:val="clear" w:fill="auto"/>
        </w:rPr>
      </w:pPr>
    </w:p>
    <w:p>
      <w:pPr>
        <w:spacing w:before="21" w:after="0" w:line="240" w:lineRule="auto"/>
        <w:ind w:right="0"/>
        <w:jc w:val="left"/>
        <w:rPr>
          <w:rFonts w:hint="default" w:ascii="Times New Roman" w:hAnsi="Times New Roman" w:eastAsia="Trebuchet MS" w:cs="Times New Roman"/>
          <w:color w:val="4471C4"/>
          <w:spacing w:val="0"/>
          <w:position w:val="0"/>
          <w:sz w:val="36"/>
          <w:shd w:val="clear" w:fill="auto"/>
        </w:rPr>
      </w:pPr>
    </w:p>
    <w:p>
      <w:pPr>
        <w:spacing w:before="21" w:after="0" w:line="240" w:lineRule="auto"/>
        <w:ind w:right="0"/>
        <w:jc w:val="left"/>
        <w:rPr>
          <w:rFonts w:hint="default" w:ascii="Times New Roman" w:hAnsi="Times New Roman" w:eastAsia="Trebuchet MS" w:cs="Times New Roman"/>
          <w:color w:val="4471C4"/>
          <w:spacing w:val="0"/>
          <w:position w:val="0"/>
          <w:sz w:val="36"/>
          <w:shd w:val="clear" w:fill="auto"/>
        </w:rPr>
      </w:pPr>
    </w:p>
    <w:p>
      <w:pPr>
        <w:spacing w:before="21" w:after="0" w:line="240" w:lineRule="auto"/>
        <w:ind w:right="0"/>
        <w:jc w:val="left"/>
        <w:rPr>
          <w:rFonts w:hint="default" w:ascii="Times New Roman" w:hAnsi="Times New Roman" w:eastAsia="Trebuchet MS" w:cs="Times New Roman"/>
          <w:color w:val="4471C4"/>
          <w:spacing w:val="0"/>
          <w:position w:val="0"/>
          <w:sz w:val="36"/>
          <w:shd w:val="clear" w:fill="auto"/>
        </w:rPr>
      </w:pPr>
    </w:p>
    <w:p>
      <w:pPr>
        <w:spacing w:before="21" w:after="0" w:line="240" w:lineRule="auto"/>
        <w:ind w:right="0"/>
        <w:jc w:val="left"/>
        <w:rPr>
          <w:rFonts w:hint="default" w:ascii="Times New Roman" w:hAnsi="Times New Roman" w:eastAsia="Trebuchet MS" w:cs="Times New Roman"/>
          <w:color w:val="4471C4"/>
          <w:spacing w:val="0"/>
          <w:position w:val="0"/>
          <w:sz w:val="36"/>
          <w:shd w:val="clear" w:fill="auto"/>
        </w:rPr>
      </w:pPr>
    </w:p>
    <w:p>
      <w:pPr>
        <w:spacing w:before="21" w:after="0" w:line="240" w:lineRule="auto"/>
        <w:ind w:right="0"/>
        <w:jc w:val="left"/>
        <w:rPr>
          <w:rFonts w:hint="default" w:ascii="Times New Roman" w:hAnsi="Times New Roman" w:eastAsia="Trebuchet MS" w:cs="Times New Roman"/>
          <w:color w:val="4471C4"/>
          <w:spacing w:val="0"/>
          <w:position w:val="0"/>
          <w:sz w:val="36"/>
          <w:shd w:val="clear" w:fill="auto"/>
        </w:rPr>
      </w:pPr>
      <w:r>
        <w:rPr>
          <w:rFonts w:hint="default" w:ascii="Times New Roman" w:hAnsi="Times New Roman" w:eastAsia="Trebuchet MS" w:cs="Times New Roman"/>
          <w:color w:val="4471C4"/>
          <w:spacing w:val="0"/>
          <w:position w:val="0"/>
          <w:sz w:val="36"/>
          <w:shd w:val="clear" w:fill="auto"/>
        </w:rPr>
        <w:t>Voucher Object</w:t>
      </w:r>
    </w:p>
    <w:p>
      <w:pPr>
        <w:spacing w:before="21" w:after="0" w:line="240" w:lineRule="auto"/>
        <w:ind w:right="0"/>
        <w:jc w:val="left"/>
        <w:rPr>
          <w:rFonts w:hint="default" w:ascii="Times New Roman" w:hAnsi="Times New Roman" w:eastAsia="Trebuchet MS" w:cs="Times New Roman"/>
          <w:color w:val="808080"/>
          <w:spacing w:val="0"/>
          <w:position w:val="0"/>
          <w:sz w:val="26"/>
          <w:shd w:val="clear" w:fill="auto"/>
        </w:rPr>
      </w:pPr>
    </w:p>
    <w:p>
      <w:pPr>
        <w:spacing w:before="21" w:after="0" w:line="240" w:lineRule="auto"/>
        <w:ind w:left="2500" w:leftChars="0" w:right="0" w:firstLine="500" w:firstLineChars="0"/>
        <w:jc w:val="left"/>
        <w:rPr>
          <w:rFonts w:hint="default" w:ascii="Times New Roman" w:hAnsi="Times New Roman" w:eastAsia="Trebuchet MS" w:cs="Times New Roman"/>
          <w:color w:val="4471C4"/>
          <w:spacing w:val="0"/>
          <w:position w:val="0"/>
          <w:sz w:val="36"/>
          <w:shd w:val="clear" w:fill="auto"/>
        </w:rPr>
      </w:pPr>
      <w:r>
        <w:rPr>
          <w:rFonts w:hint="default" w:ascii="Times New Roman" w:hAnsi="Times New Roman" w:eastAsia="Trebuchet MS" w:cs="Times New Roman"/>
          <w:color w:val="808080"/>
          <w:spacing w:val="0"/>
          <w:position w:val="0"/>
          <w:sz w:val="26"/>
          <w:shd w:val="clear" w:fill="auto"/>
        </w:rPr>
        <w:t>Add Voucher</w:t>
      </w:r>
    </w:p>
    <w:p>
      <w:pPr>
        <w:spacing w:before="0" w:after="0" w:line="240" w:lineRule="auto"/>
        <w:ind w:left="0" w:right="0" w:firstLine="0"/>
        <w:jc w:val="left"/>
        <w:rPr>
          <w:rFonts w:hint="default" w:ascii="Times New Roman" w:hAnsi="Times New Roman" w:cs="Times New Roman"/>
          <w:lang w:val="en-US"/>
        </w:rPr>
      </w:pPr>
      <w:r>
        <w:rPr>
          <w:rFonts w:hint="default" w:ascii="Times New Roman" w:hAnsi="Times New Roman" w:eastAsia="Trebuchet MS" w:cs="Times New Roman"/>
          <w:color w:val="auto"/>
          <w:spacing w:val="0"/>
          <w:position w:val="0"/>
          <w:sz w:val="26"/>
          <w:shd w:val="clear" w:fill="auto"/>
        </w:rPr>
        <w:t xml:space="preserve"> </w:t>
      </w:r>
      <w:r>
        <w:rPr>
          <w:rFonts w:hint="default" w:ascii="Times New Roman" w:hAnsi="Times New Roman" w:cs="Times New Roman"/>
          <w:lang w:val="en-US"/>
        </w:rPr>
        <w:drawing>
          <wp:inline distT="0" distB="0" distL="114300" distR="114300">
            <wp:extent cx="5268595" cy="2552700"/>
            <wp:effectExtent l="0" t="0" r="8255" b="0"/>
            <wp:docPr id="4" name="Picture 4"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4)"/>
                    <pic:cNvPicPr>
                      <a:picLocks noChangeAspect="1"/>
                    </pic:cNvPicPr>
                  </pic:nvPicPr>
                  <pic:blipFill>
                    <a:blip r:embed="rId27"/>
                    <a:srcRect t="8360" b="5466"/>
                    <a:stretch>
                      <a:fillRect/>
                    </a:stretch>
                  </pic:blipFill>
                  <pic:spPr>
                    <a:xfrm>
                      <a:off x="0" y="0"/>
                      <a:ext cx="5268595" cy="2552700"/>
                    </a:xfrm>
                    <a:prstGeom prst="rect">
                      <a:avLst/>
                    </a:prstGeom>
                  </pic:spPr>
                </pic:pic>
              </a:graphicData>
            </a:graphic>
          </wp:inline>
        </w:drawing>
      </w:r>
    </w:p>
    <w:p>
      <w:pPr>
        <w:spacing w:before="9" w:after="0" w:line="240" w:lineRule="auto"/>
        <w:ind w:left="0" w:right="0" w:firstLine="0"/>
        <w:jc w:val="left"/>
        <w:rPr>
          <w:rFonts w:hint="default" w:ascii="Times New Roman" w:hAnsi="Times New Roman" w:eastAsia="Trebuchet MS" w:cs="Times New Roman"/>
          <w:color w:val="auto"/>
          <w:spacing w:val="0"/>
          <w:position w:val="0"/>
          <w:sz w:val="31"/>
          <w:shd w:val="clear" w:fill="auto"/>
        </w:rPr>
      </w:pPr>
    </w:p>
    <w:p>
      <w:pPr>
        <w:spacing w:before="0" w:after="0" w:line="240" w:lineRule="auto"/>
        <w:ind w:left="35" w:right="3699" w:firstLine="0"/>
        <w:jc w:val="center"/>
        <w:rPr>
          <w:rFonts w:hint="default" w:ascii="Times New Roman" w:hAnsi="Times New Roman" w:eastAsia="Trebuchet MS" w:cs="Times New Roman"/>
          <w:color w:val="808080"/>
          <w:spacing w:val="0"/>
          <w:position w:val="0"/>
          <w:sz w:val="26"/>
          <w:shd w:val="clear" w:fill="auto"/>
        </w:rPr>
      </w:pPr>
    </w:p>
    <w:p>
      <w:pPr>
        <w:spacing w:before="0" w:after="0" w:line="240" w:lineRule="auto"/>
        <w:ind w:left="35" w:right="3699" w:firstLine="0"/>
        <w:jc w:val="center"/>
        <w:rPr>
          <w:rFonts w:hint="default" w:ascii="Times New Roman" w:hAnsi="Times New Roman" w:eastAsia="Trebuchet MS" w:cs="Times New Roman"/>
          <w:color w:val="808080"/>
          <w:spacing w:val="0"/>
          <w:position w:val="0"/>
          <w:sz w:val="26"/>
          <w:shd w:val="clear" w:fill="auto"/>
        </w:rPr>
      </w:pPr>
    </w:p>
    <w:p>
      <w:pPr>
        <w:spacing w:before="0" w:after="0" w:line="240" w:lineRule="auto"/>
        <w:ind w:right="3699"/>
        <w:jc w:val="both"/>
        <w:rPr>
          <w:rFonts w:hint="default" w:ascii="Times New Roman" w:hAnsi="Times New Roman" w:eastAsia="Trebuchet MS" w:cs="Times New Roman"/>
          <w:color w:val="808080"/>
          <w:spacing w:val="0"/>
          <w:position w:val="0"/>
          <w:sz w:val="26"/>
          <w:shd w:val="clear" w:fill="auto"/>
        </w:rPr>
      </w:pPr>
    </w:p>
    <w:p>
      <w:pPr>
        <w:spacing w:before="0" w:after="0" w:line="240" w:lineRule="auto"/>
        <w:ind w:left="1035" w:leftChars="0" w:right="3699" w:firstLine="500" w:firstLineChars="0"/>
        <w:jc w:val="center"/>
        <w:rPr>
          <w:rFonts w:hint="default" w:ascii="Times New Roman" w:hAnsi="Times New Roman" w:eastAsia="Trebuchet MS" w:cs="Times New Roman"/>
          <w:color w:val="auto"/>
          <w:spacing w:val="0"/>
          <w:position w:val="0"/>
          <w:sz w:val="26"/>
          <w:shd w:val="clear" w:fill="auto"/>
        </w:rPr>
      </w:pPr>
      <w:r>
        <w:rPr>
          <w:rFonts w:hint="default" w:ascii="Times New Roman" w:hAnsi="Times New Roman" w:eastAsia="Trebuchet MS" w:cs="Times New Roman"/>
          <w:color w:val="808080"/>
          <w:spacing w:val="0"/>
          <w:position w:val="0"/>
          <w:sz w:val="26"/>
          <w:shd w:val="clear" w:fill="auto"/>
        </w:rPr>
        <w:t>View Voucher Table</w:t>
      </w:r>
    </w:p>
    <w:p>
      <w:pPr>
        <w:spacing w:before="0" w:after="0" w:line="240" w:lineRule="auto"/>
        <w:ind w:left="0" w:right="0" w:firstLine="0"/>
        <w:jc w:val="center"/>
        <w:rPr>
          <w:rFonts w:hint="default" w:ascii="Times New Roman" w:hAnsi="Times New Roman" w:eastAsia="Trebuchet MS" w:cs="Times New Roman"/>
          <w:color w:val="auto"/>
          <w:spacing w:val="0"/>
          <w:position w:val="0"/>
          <w:sz w:val="22"/>
          <w:shd w:val="clear" w:fill="auto"/>
        </w:rPr>
      </w:pPr>
    </w:p>
    <w:p>
      <w:pPr>
        <w:spacing w:before="7" w:after="0" w:line="240" w:lineRule="auto"/>
        <w:ind w:left="0" w:right="0" w:firstLine="0"/>
        <w:jc w:val="left"/>
        <w:rPr>
          <w:rFonts w:hint="default" w:ascii="Times New Roman" w:hAnsi="Times New Roman" w:eastAsia="Trebuchet MS" w:cs="Times New Roman"/>
          <w:color w:val="auto"/>
          <w:spacing w:val="0"/>
          <w:position w:val="0"/>
          <w:sz w:val="14"/>
          <w:shd w:val="clear" w:fill="auto"/>
          <w:lang w:val="en-US"/>
        </w:rPr>
      </w:pPr>
      <w:r>
        <w:rPr>
          <w:rFonts w:hint="default" w:ascii="Times New Roman" w:hAnsi="Times New Roman" w:eastAsia="Trebuchet MS" w:cs="Times New Roman"/>
          <w:color w:val="auto"/>
          <w:spacing w:val="0"/>
          <w:position w:val="0"/>
          <w:sz w:val="14"/>
          <w:shd w:val="clear" w:fill="auto"/>
          <w:lang w:val="en-US"/>
        </w:rPr>
        <w:drawing>
          <wp:inline distT="0" distB="0" distL="114300" distR="114300">
            <wp:extent cx="5268595" cy="2428875"/>
            <wp:effectExtent l="0" t="0" r="8255" b="9525"/>
            <wp:docPr id="6" name="Picture 6"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5)"/>
                    <pic:cNvPicPr>
                      <a:picLocks noChangeAspect="1"/>
                    </pic:cNvPicPr>
                  </pic:nvPicPr>
                  <pic:blipFill>
                    <a:blip r:embed="rId28"/>
                    <a:srcRect t="9325" b="8682"/>
                    <a:stretch>
                      <a:fillRect/>
                    </a:stretch>
                  </pic:blipFill>
                  <pic:spPr>
                    <a:xfrm>
                      <a:off x="0" y="0"/>
                      <a:ext cx="5268595" cy="2428875"/>
                    </a:xfrm>
                    <a:prstGeom prst="rect">
                      <a:avLst/>
                    </a:prstGeom>
                  </pic:spPr>
                </pic:pic>
              </a:graphicData>
            </a:graphic>
          </wp:inline>
        </w:drawing>
      </w:r>
    </w:p>
    <w:p>
      <w:pPr>
        <w:spacing w:before="7" w:after="0" w:line="240" w:lineRule="auto"/>
        <w:ind w:left="0" w:right="0" w:firstLine="0"/>
        <w:jc w:val="left"/>
        <w:rPr>
          <w:rFonts w:hint="default" w:ascii="Times New Roman" w:hAnsi="Times New Roman" w:eastAsia="Trebuchet MS" w:cs="Times New Roman"/>
          <w:color w:val="auto"/>
          <w:spacing w:val="0"/>
          <w:position w:val="0"/>
          <w:sz w:val="14"/>
          <w:shd w:val="clear" w:fill="auto"/>
          <w:lang w:val="en-US"/>
        </w:rPr>
      </w:pPr>
    </w:p>
    <w:p>
      <w:pPr>
        <w:spacing w:before="7" w:after="0" w:line="240" w:lineRule="auto"/>
        <w:ind w:left="0" w:right="0" w:firstLine="0"/>
        <w:jc w:val="left"/>
        <w:rPr>
          <w:rFonts w:hint="default" w:ascii="Times New Roman" w:hAnsi="Times New Roman" w:eastAsia="Trebuchet MS" w:cs="Times New Roman"/>
          <w:color w:val="auto"/>
          <w:spacing w:val="0"/>
          <w:position w:val="0"/>
          <w:sz w:val="14"/>
          <w:shd w:val="clear" w:fill="auto"/>
          <w:lang w:val="en-US"/>
        </w:rPr>
      </w:pPr>
    </w:p>
    <w:p>
      <w:pPr>
        <w:spacing w:before="0" w:after="0" w:line="240" w:lineRule="auto"/>
        <w:ind w:left="118" w:right="0" w:firstLine="0"/>
        <w:jc w:val="left"/>
        <w:rPr>
          <w:rFonts w:hint="default" w:ascii="Times New Roman" w:hAnsi="Times New Roman" w:eastAsia="Trebuchet MS" w:cs="Times New Roman"/>
          <w:color w:val="auto"/>
          <w:spacing w:val="0"/>
          <w:position w:val="0"/>
          <w:sz w:val="20"/>
          <w:shd w:val="clear" w:fill="auto"/>
        </w:rPr>
      </w:pPr>
    </w:p>
    <w:p>
      <w:pPr>
        <w:spacing w:before="0" w:after="0" w:line="240" w:lineRule="auto"/>
        <w:ind w:left="0" w:right="0" w:firstLine="0"/>
        <w:jc w:val="left"/>
        <w:rPr>
          <w:rFonts w:hint="default" w:ascii="Times New Roman" w:hAnsi="Times New Roman" w:eastAsia="Trebuchet MS" w:cs="Times New Roman"/>
          <w:color w:val="auto"/>
          <w:spacing w:val="0"/>
          <w:position w:val="0"/>
          <w:sz w:val="20"/>
          <w:shd w:val="clear" w:fill="auto"/>
        </w:rPr>
      </w:pPr>
    </w:p>
    <w:p>
      <w:pPr>
        <w:spacing w:before="21" w:after="0" w:line="240" w:lineRule="auto"/>
        <w:ind w:left="2874" w:right="2874" w:firstLine="0"/>
        <w:jc w:val="center"/>
        <w:rPr>
          <w:rFonts w:hint="default" w:ascii="Times New Roman" w:hAnsi="Times New Roman" w:eastAsia="Trebuchet MS" w:cs="Times New Roman"/>
          <w:color w:val="808080"/>
          <w:spacing w:val="0"/>
          <w:position w:val="0"/>
          <w:sz w:val="26"/>
          <w:shd w:val="clear" w:fill="auto"/>
        </w:rPr>
      </w:pPr>
    </w:p>
    <w:p>
      <w:pPr>
        <w:spacing w:before="21" w:after="0" w:line="240" w:lineRule="auto"/>
        <w:ind w:left="2874" w:right="2874" w:firstLine="0"/>
        <w:jc w:val="center"/>
        <w:rPr>
          <w:rFonts w:hint="default" w:ascii="Times New Roman" w:hAnsi="Times New Roman" w:eastAsia="Trebuchet MS" w:cs="Times New Roman"/>
          <w:color w:val="808080"/>
          <w:spacing w:val="0"/>
          <w:position w:val="0"/>
          <w:sz w:val="26"/>
          <w:shd w:val="clear" w:fill="auto"/>
        </w:rPr>
      </w:pPr>
    </w:p>
    <w:p>
      <w:pPr>
        <w:spacing w:before="21" w:after="0" w:line="240" w:lineRule="auto"/>
        <w:ind w:left="2874" w:right="2874" w:firstLine="0"/>
        <w:jc w:val="center"/>
        <w:rPr>
          <w:rFonts w:hint="default" w:ascii="Times New Roman" w:hAnsi="Times New Roman" w:eastAsia="Trebuchet MS" w:cs="Times New Roman"/>
          <w:color w:val="808080"/>
          <w:spacing w:val="0"/>
          <w:position w:val="0"/>
          <w:sz w:val="26"/>
          <w:shd w:val="clear" w:fill="auto"/>
        </w:rPr>
      </w:pPr>
      <w:r>
        <w:rPr>
          <w:rFonts w:hint="default" w:ascii="Times New Roman" w:hAnsi="Times New Roman" w:eastAsia="Trebuchet MS" w:cs="Times New Roman"/>
          <w:color w:val="808080"/>
          <w:spacing w:val="0"/>
          <w:position w:val="0"/>
          <w:sz w:val="26"/>
          <w:shd w:val="clear" w:fill="auto"/>
        </w:rPr>
        <w:t>View Voucher Details</w:t>
      </w:r>
    </w:p>
    <w:p>
      <w:pPr>
        <w:spacing w:before="21" w:after="0" w:line="240" w:lineRule="auto"/>
        <w:ind w:left="2874" w:right="2874" w:firstLine="0"/>
        <w:jc w:val="center"/>
        <w:rPr>
          <w:rFonts w:hint="default" w:ascii="Times New Roman" w:hAnsi="Times New Roman" w:eastAsia="Trebuchet MS" w:cs="Times New Roman"/>
          <w:color w:val="808080"/>
          <w:spacing w:val="0"/>
          <w:position w:val="0"/>
          <w:sz w:val="26"/>
          <w:shd w:val="clear" w:fill="auto"/>
          <w:lang w:val="en-US"/>
        </w:rPr>
      </w:pPr>
    </w:p>
    <w:p>
      <w:pPr>
        <w:spacing w:before="6" w:after="0" w:line="240" w:lineRule="auto"/>
        <w:ind w:left="0" w:right="0" w:firstLine="0"/>
        <w:jc w:val="left"/>
        <w:rPr>
          <w:rFonts w:hint="default" w:ascii="Times New Roman" w:hAnsi="Times New Roman" w:eastAsia="Trebuchet MS" w:cs="Times New Roman"/>
          <w:color w:val="auto"/>
          <w:spacing w:val="0"/>
          <w:position w:val="0"/>
          <w:sz w:val="11"/>
          <w:shd w:val="clear" w:fill="auto"/>
        </w:rPr>
      </w:pPr>
      <w:r>
        <w:rPr>
          <w:rFonts w:hint="default" w:ascii="Times New Roman" w:hAnsi="Times New Roman" w:eastAsia="Trebuchet MS" w:cs="Times New Roman"/>
          <w:color w:val="808080"/>
          <w:spacing w:val="0"/>
          <w:position w:val="0"/>
          <w:sz w:val="26"/>
          <w:shd w:val="clear" w:fill="auto"/>
          <w:lang w:val="en-US"/>
        </w:rPr>
        <w:drawing>
          <wp:inline distT="0" distB="0" distL="114300" distR="114300">
            <wp:extent cx="5268595" cy="2476500"/>
            <wp:effectExtent l="0" t="0" r="8255" b="0"/>
            <wp:docPr id="8" name="Picture 8"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7)"/>
                    <pic:cNvPicPr>
                      <a:picLocks noChangeAspect="1"/>
                    </pic:cNvPicPr>
                  </pic:nvPicPr>
                  <pic:blipFill>
                    <a:blip r:embed="rId29"/>
                    <a:srcRect t="9325" b="7074"/>
                    <a:stretch>
                      <a:fillRect/>
                    </a:stretch>
                  </pic:blipFill>
                  <pic:spPr>
                    <a:xfrm>
                      <a:off x="0" y="0"/>
                      <a:ext cx="5268595" cy="2476500"/>
                    </a:xfrm>
                    <a:prstGeom prst="rect">
                      <a:avLst/>
                    </a:prstGeom>
                  </pic:spPr>
                </pic:pic>
              </a:graphicData>
            </a:graphic>
          </wp:inline>
        </w:drawing>
      </w:r>
    </w:p>
    <w:p>
      <w:pPr>
        <w:spacing w:before="0" w:after="0" w:line="240" w:lineRule="auto"/>
        <w:ind w:right="2875"/>
        <w:jc w:val="both"/>
        <w:rPr>
          <w:rFonts w:hint="default" w:ascii="Times New Roman" w:hAnsi="Times New Roman" w:eastAsia="Trebuchet MS" w:cs="Times New Roman"/>
          <w:color w:val="auto"/>
          <w:spacing w:val="0"/>
          <w:position w:val="0"/>
          <w:sz w:val="11"/>
          <w:shd w:val="clear" w:fill="auto"/>
        </w:rPr>
      </w:pPr>
    </w:p>
    <w:p>
      <w:pPr>
        <w:spacing w:before="0" w:after="0" w:line="240" w:lineRule="auto"/>
        <w:ind w:left="0" w:right="0" w:firstLine="0"/>
        <w:jc w:val="left"/>
        <w:rPr>
          <w:rFonts w:hint="default" w:ascii="Times New Roman" w:hAnsi="Times New Roman" w:eastAsia="Trebuchet MS" w:cs="Times New Roman"/>
          <w:color w:val="auto"/>
          <w:spacing w:val="0"/>
          <w:position w:val="0"/>
          <w:sz w:val="11"/>
          <w:shd w:val="clear" w:fill="auto"/>
        </w:rPr>
      </w:pPr>
    </w:p>
    <w:p>
      <w:pPr>
        <w:spacing w:before="21" w:after="0" w:line="240" w:lineRule="auto"/>
        <w:ind w:right="0"/>
        <w:jc w:val="left"/>
        <w:rPr>
          <w:rFonts w:hint="default" w:ascii="Times New Roman" w:hAnsi="Times New Roman" w:eastAsia="Trebuchet MS" w:cs="Times New Roman"/>
          <w:color w:val="4471C4"/>
          <w:spacing w:val="0"/>
          <w:position w:val="0"/>
          <w:sz w:val="36"/>
          <w:shd w:val="clear" w:fill="auto"/>
        </w:rPr>
      </w:pPr>
    </w:p>
    <w:p>
      <w:pPr>
        <w:spacing w:before="21" w:after="0" w:line="240" w:lineRule="auto"/>
        <w:ind w:left="118" w:right="0" w:firstLine="0"/>
        <w:jc w:val="left"/>
        <w:rPr>
          <w:rFonts w:hint="default" w:ascii="Times New Roman" w:hAnsi="Times New Roman" w:eastAsia="Trebuchet MS" w:cs="Times New Roman"/>
          <w:color w:val="auto"/>
          <w:spacing w:val="0"/>
          <w:position w:val="0"/>
          <w:sz w:val="36"/>
          <w:shd w:val="clear" w:fill="auto"/>
        </w:rPr>
      </w:pPr>
      <w:r>
        <w:rPr>
          <w:rFonts w:hint="default" w:ascii="Times New Roman" w:hAnsi="Times New Roman" w:eastAsia="Trebuchet MS" w:cs="Times New Roman"/>
          <w:color w:val="4471C4"/>
          <w:spacing w:val="0"/>
          <w:position w:val="0"/>
          <w:sz w:val="36"/>
          <w:shd w:val="clear" w:fill="auto"/>
        </w:rPr>
        <w:t>Home</w:t>
      </w:r>
    </w:p>
    <w:p>
      <w:pPr>
        <w:spacing w:before="0" w:after="0" w:line="240" w:lineRule="auto"/>
        <w:ind w:left="0" w:right="0" w:firstLine="0"/>
        <w:jc w:val="left"/>
        <w:rPr>
          <w:rFonts w:hint="default" w:ascii="Times New Roman" w:hAnsi="Times New Roman" w:eastAsia="Trebuchet MS" w:cs="Times New Roman"/>
          <w:color w:val="auto"/>
          <w:spacing w:val="0"/>
          <w:position w:val="0"/>
          <w:sz w:val="26"/>
          <w:shd w:val="clear" w:fill="auto"/>
        </w:rPr>
      </w:pPr>
      <w:r>
        <w:rPr>
          <w:rFonts w:hint="default" w:ascii="Times New Roman" w:hAnsi="Times New Roman" w:eastAsia="Trebuchet MS" w:cs="Times New Roman"/>
          <w:color w:val="auto"/>
          <w:spacing w:val="0"/>
          <w:position w:val="0"/>
          <w:sz w:val="26"/>
          <w:shd w:val="clear" w:fill="auto"/>
          <w:lang w:val="en-US"/>
        </w:rPr>
        <w:drawing>
          <wp:inline distT="0" distB="0" distL="114300" distR="114300">
            <wp:extent cx="5268595" cy="2419350"/>
            <wp:effectExtent l="0" t="0" r="8255" b="0"/>
            <wp:docPr id="18" name="Picture 18" descr="Screensho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49)"/>
                    <pic:cNvPicPr>
                      <a:picLocks noChangeAspect="1"/>
                    </pic:cNvPicPr>
                  </pic:nvPicPr>
                  <pic:blipFill>
                    <a:blip r:embed="rId30"/>
                    <a:srcRect t="9797" b="4392"/>
                    <a:stretch>
                      <a:fillRect/>
                    </a:stretch>
                  </pic:blipFill>
                  <pic:spPr>
                    <a:xfrm>
                      <a:off x="0" y="0"/>
                      <a:ext cx="5268595" cy="2419350"/>
                    </a:xfrm>
                    <a:prstGeom prst="rect">
                      <a:avLst/>
                    </a:prstGeom>
                  </pic:spPr>
                </pic:pic>
              </a:graphicData>
            </a:graphic>
          </wp:inline>
        </w:drawing>
      </w:r>
    </w:p>
    <w:p>
      <w:pPr>
        <w:spacing w:before="0" w:after="0" w:line="240" w:lineRule="auto"/>
        <w:ind w:left="0" w:right="0" w:firstLine="0"/>
        <w:jc w:val="left"/>
        <w:rPr>
          <w:rFonts w:hint="default" w:ascii="Times New Roman" w:hAnsi="Times New Roman" w:eastAsia="Trebuchet MS" w:cs="Times New Roman"/>
          <w:color w:val="auto"/>
          <w:spacing w:val="0"/>
          <w:position w:val="0"/>
          <w:sz w:val="26"/>
          <w:shd w:val="clear" w:fill="auto"/>
        </w:rPr>
      </w:pPr>
    </w:p>
    <w:p>
      <w:pPr>
        <w:spacing w:before="0" w:after="0" w:line="240" w:lineRule="auto"/>
        <w:ind w:left="0" w:right="0" w:firstLine="0"/>
        <w:jc w:val="left"/>
        <w:rPr>
          <w:rFonts w:hint="default" w:ascii="Times New Roman" w:hAnsi="Times New Roman" w:eastAsia="Trebuchet MS" w:cs="Times New Roman"/>
          <w:color w:val="auto"/>
          <w:spacing w:val="0"/>
          <w:position w:val="0"/>
          <w:sz w:val="11"/>
          <w:shd w:val="clear" w:fill="auto"/>
        </w:rPr>
      </w:pPr>
    </w:p>
    <w:p>
      <w:pPr>
        <w:spacing w:before="0" w:after="0" w:line="240" w:lineRule="auto"/>
        <w:ind w:left="0" w:right="0" w:firstLine="0"/>
        <w:jc w:val="left"/>
        <w:rPr>
          <w:rFonts w:hint="default" w:ascii="Times New Roman" w:hAnsi="Times New Roman" w:eastAsia="Trebuchet MS" w:cs="Times New Roman"/>
          <w:color w:val="auto"/>
          <w:spacing w:val="0"/>
          <w:position w:val="0"/>
          <w:sz w:val="26"/>
          <w:shd w:val="clear" w:fill="auto"/>
          <w:lang w:val="en-US"/>
        </w:rPr>
      </w:pPr>
    </w:p>
    <w:p>
      <w:pPr>
        <w:spacing w:before="0" w:after="0" w:line="240" w:lineRule="auto"/>
        <w:ind w:left="0" w:right="0" w:firstLine="0"/>
        <w:jc w:val="left"/>
        <w:rPr>
          <w:rFonts w:hint="default" w:ascii="Times New Roman" w:hAnsi="Times New Roman" w:eastAsia="Trebuchet MS" w:cs="Times New Roman"/>
          <w:color w:val="auto"/>
          <w:spacing w:val="0"/>
          <w:position w:val="0"/>
          <w:sz w:val="26"/>
          <w:shd w:val="clear" w:fill="auto"/>
        </w:rPr>
      </w:pPr>
    </w:p>
    <w:p>
      <w:pPr>
        <w:spacing w:before="4" w:after="0" w:line="240" w:lineRule="auto"/>
        <w:ind w:left="0" w:right="0" w:firstLine="0"/>
        <w:jc w:val="left"/>
        <w:rPr>
          <w:rFonts w:hint="default" w:ascii="Times New Roman" w:hAnsi="Times New Roman" w:eastAsia="Trebuchet MS" w:cs="Times New Roman"/>
          <w:color w:val="auto"/>
          <w:spacing w:val="0"/>
          <w:position w:val="0"/>
          <w:sz w:val="35"/>
          <w:shd w:val="clear" w:fill="auto"/>
        </w:rPr>
      </w:pPr>
    </w:p>
    <w:p>
      <w:pPr>
        <w:spacing w:before="4" w:after="0" w:line="240" w:lineRule="auto"/>
        <w:ind w:left="0" w:right="0" w:firstLine="0"/>
        <w:jc w:val="left"/>
        <w:rPr>
          <w:rFonts w:hint="default" w:ascii="Times New Roman" w:hAnsi="Times New Roman" w:eastAsia="Trebuchet MS" w:cs="Times New Roman"/>
          <w:color w:val="auto"/>
          <w:spacing w:val="0"/>
          <w:position w:val="0"/>
          <w:sz w:val="35"/>
          <w:shd w:val="clear" w:fill="auto"/>
        </w:rPr>
      </w:pPr>
    </w:p>
    <w:p>
      <w:pPr>
        <w:spacing w:before="4" w:after="0" w:line="240" w:lineRule="auto"/>
        <w:ind w:left="0" w:right="0" w:firstLine="0"/>
        <w:jc w:val="left"/>
        <w:rPr>
          <w:rFonts w:hint="default" w:ascii="Times New Roman" w:hAnsi="Times New Roman" w:eastAsia="Trebuchet MS" w:cs="Times New Roman"/>
          <w:color w:val="auto"/>
          <w:spacing w:val="0"/>
          <w:position w:val="0"/>
          <w:sz w:val="35"/>
          <w:shd w:val="clear" w:fill="auto"/>
        </w:rPr>
      </w:pPr>
      <w:bookmarkStart w:id="0" w:name="_GoBack"/>
      <w:bookmarkEnd w:id="0"/>
    </w:p>
    <w:p>
      <w:pPr>
        <w:spacing w:before="0" w:after="0" w:line="240" w:lineRule="auto"/>
        <w:ind w:left="118" w:right="0" w:firstLine="0"/>
        <w:jc w:val="left"/>
        <w:rPr>
          <w:rFonts w:hint="default" w:ascii="Times New Roman" w:hAnsi="Times New Roman" w:eastAsia="Trebuchet MS" w:cs="Times New Roman"/>
          <w:color w:val="548DD4" w:themeColor="text2" w:themeTint="99"/>
          <w:spacing w:val="0"/>
          <w:position w:val="0"/>
          <w:sz w:val="72"/>
          <w:shd w:val="clear" w:fill="auto"/>
          <w:lang w:val="en-US"/>
        </w:rPr>
      </w:pPr>
      <w:r>
        <w:rPr>
          <w:rFonts w:hint="default" w:ascii="Times New Roman" w:hAnsi="Times New Roman" w:eastAsia="Trebuchet MS" w:cs="Times New Roman"/>
          <w:color w:val="548DD4" w:themeColor="text2" w:themeTint="99"/>
          <w:spacing w:val="0"/>
          <w:position w:val="0"/>
          <w:sz w:val="52"/>
          <w:szCs w:val="52"/>
          <w:shd w:val="clear" w:fill="auto"/>
          <w:lang w:val="en-US"/>
        </w:rPr>
        <w:t>Conclusion</w:t>
      </w:r>
    </w:p>
    <w:p>
      <w:pPr>
        <w:spacing w:before="338" w:after="0" w:line="252" w:lineRule="auto"/>
        <w:ind w:left="118" w:right="334" w:firstLine="0"/>
        <w:jc w:val="left"/>
        <w:rPr>
          <w:rFonts w:hint="default" w:ascii="Times New Roman" w:hAnsi="Times New Roman" w:eastAsia="Trebuchet MS" w:cs="Times New Roman"/>
          <w:color w:val="808080"/>
          <w:spacing w:val="0"/>
          <w:position w:val="0"/>
          <w:sz w:val="26"/>
          <w:shd w:val="clear" w:fill="auto"/>
          <w:lang w:val="en-US"/>
        </w:rPr>
      </w:pPr>
      <w:r>
        <w:rPr>
          <w:rFonts w:hint="default" w:ascii="Times New Roman" w:hAnsi="Times New Roman" w:eastAsia="Times New Roman"/>
          <w:color w:val="000000"/>
          <w:sz w:val="23"/>
        </w:rPr>
        <w:t>In Conclusion the Certification Management application is the best way to take the advantage of today’s technology to serve the society or an organization in order to increase the efficiency and productivity</w:t>
      </w:r>
      <w:r>
        <w:rPr>
          <w:rFonts w:hint="default" w:ascii="Times New Roman" w:hAnsi="Times New Roman" w:eastAsia="Times New Roman"/>
          <w:color w:val="000000"/>
          <w:sz w:val="23"/>
          <w:lang w:val="en-US"/>
        </w:rPr>
        <w:t xml:space="preserve">. </w:t>
      </w:r>
      <w:r>
        <w:rPr>
          <w:rFonts w:hint="default" w:ascii="Times New Roman" w:hAnsi="Times New Roman" w:eastAsia="Times New Roman"/>
          <w:color w:val="000000"/>
          <w:sz w:val="23"/>
        </w:rPr>
        <w:t xml:space="preserve">This application helped the organization also to keep track of data properly. </w:t>
      </w: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rebuchet MS">
    <w:panose1 w:val="020B0603020202020204"/>
    <w:charset w:val="00"/>
    <w:family w:val="auto"/>
    <w:pitch w:val="default"/>
    <w:sig w:usb0="000006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singleLevel"/>
    <w:tmpl w:val="9239341B"/>
    <w:lvl w:ilvl="0" w:tentative="0">
      <w:start w:val="1"/>
      <w:numFmt w:val="decimal"/>
      <w:lvlText w:val="%1."/>
      <w:lvlJc w:val="left"/>
    </w:lvl>
  </w:abstractNum>
  <w:abstractNum w:abstractNumId="1">
    <w:nsid w:val="9C8AC8EF"/>
    <w:multiLevelType w:val="singleLevel"/>
    <w:tmpl w:val="9C8AC8EF"/>
    <w:lvl w:ilvl="0" w:tentative="0">
      <w:start w:val="1"/>
      <w:numFmt w:val="decimal"/>
      <w:lvlText w:val="%1."/>
      <w:lvlJc w:val="left"/>
    </w:lvl>
  </w:abstractNum>
  <w:abstractNum w:abstractNumId="2">
    <w:nsid w:val="B0F1ACD9"/>
    <w:multiLevelType w:val="singleLevel"/>
    <w:tmpl w:val="B0F1ACD9"/>
    <w:lvl w:ilvl="0" w:tentative="0">
      <w:start w:val="1"/>
      <w:numFmt w:val="bullet"/>
      <w:lvlText w:val="•"/>
      <w:lvlJc w:val="left"/>
    </w:lvl>
  </w:abstractNum>
  <w:abstractNum w:abstractNumId="3">
    <w:nsid w:val="B5E306ED"/>
    <w:multiLevelType w:val="singleLevel"/>
    <w:tmpl w:val="B5E306ED"/>
    <w:lvl w:ilvl="0" w:tentative="0">
      <w:start w:val="1"/>
      <w:numFmt w:val="bullet"/>
      <w:lvlText w:val="•"/>
      <w:lvlJc w:val="left"/>
    </w:lvl>
  </w:abstractNum>
  <w:abstractNum w:abstractNumId="4">
    <w:nsid w:val="BF205925"/>
    <w:multiLevelType w:val="singleLevel"/>
    <w:tmpl w:val="BF205925"/>
    <w:lvl w:ilvl="0" w:tentative="0">
      <w:start w:val="1"/>
      <w:numFmt w:val="bullet"/>
      <w:lvlText w:val="•"/>
      <w:lvlJc w:val="left"/>
    </w:lvl>
  </w:abstractNum>
  <w:abstractNum w:abstractNumId="5">
    <w:nsid w:val="C8879AEF"/>
    <w:multiLevelType w:val="singleLevel"/>
    <w:tmpl w:val="C8879AEF"/>
    <w:lvl w:ilvl="0" w:tentative="0">
      <w:start w:val="1"/>
      <w:numFmt w:val="decimal"/>
      <w:lvlText w:val="%1."/>
      <w:lvlJc w:val="left"/>
    </w:lvl>
  </w:abstractNum>
  <w:abstractNum w:abstractNumId="6">
    <w:nsid w:val="CF092B84"/>
    <w:multiLevelType w:val="singleLevel"/>
    <w:tmpl w:val="CF092B84"/>
    <w:lvl w:ilvl="0" w:tentative="0">
      <w:start w:val="1"/>
      <w:numFmt w:val="bullet"/>
      <w:lvlText w:val="•"/>
      <w:lvlJc w:val="left"/>
    </w:lvl>
  </w:abstractNum>
  <w:abstractNum w:abstractNumId="7">
    <w:nsid w:val="D7F9FE59"/>
    <w:multiLevelType w:val="singleLevel"/>
    <w:tmpl w:val="D7F9FE59"/>
    <w:lvl w:ilvl="0" w:tentative="0">
      <w:start w:val="1"/>
      <w:numFmt w:val="decimal"/>
      <w:lvlText w:val="%1."/>
      <w:lvlJc w:val="left"/>
    </w:lvl>
  </w:abstractNum>
  <w:abstractNum w:abstractNumId="8">
    <w:nsid w:val="F4B5D9F5"/>
    <w:multiLevelType w:val="singleLevel"/>
    <w:tmpl w:val="F4B5D9F5"/>
    <w:lvl w:ilvl="0" w:tentative="0">
      <w:start w:val="1"/>
      <w:numFmt w:val="decimal"/>
      <w:lvlText w:val="%1."/>
      <w:lvlJc w:val="left"/>
    </w:lvl>
  </w:abstractNum>
  <w:abstractNum w:abstractNumId="9">
    <w:nsid w:val="0053208E"/>
    <w:multiLevelType w:val="singleLevel"/>
    <w:tmpl w:val="0053208E"/>
    <w:lvl w:ilvl="0" w:tentative="0">
      <w:start w:val="1"/>
      <w:numFmt w:val="bullet"/>
      <w:lvlText w:val="•"/>
      <w:lvlJc w:val="left"/>
    </w:lvl>
  </w:abstractNum>
  <w:abstractNum w:abstractNumId="10">
    <w:nsid w:val="0248C179"/>
    <w:multiLevelType w:val="singleLevel"/>
    <w:tmpl w:val="0248C179"/>
    <w:lvl w:ilvl="0" w:tentative="0">
      <w:start w:val="1"/>
      <w:numFmt w:val="bullet"/>
      <w:lvlText w:val="•"/>
      <w:lvlJc w:val="left"/>
    </w:lvl>
  </w:abstractNum>
  <w:abstractNum w:abstractNumId="11">
    <w:nsid w:val="03D62ECE"/>
    <w:multiLevelType w:val="singleLevel"/>
    <w:tmpl w:val="03D62ECE"/>
    <w:lvl w:ilvl="0" w:tentative="0">
      <w:start w:val="1"/>
      <w:numFmt w:val="bullet"/>
      <w:lvlText w:val="•"/>
      <w:lvlJc w:val="left"/>
    </w:lvl>
  </w:abstractNum>
  <w:abstractNum w:abstractNumId="12">
    <w:nsid w:val="0E640482"/>
    <w:multiLevelType w:val="singleLevel"/>
    <w:tmpl w:val="0E640482"/>
    <w:lvl w:ilvl="0" w:tentative="0">
      <w:start w:val="1"/>
      <w:numFmt w:val="bullet"/>
      <w:lvlText w:val="•"/>
      <w:lvlJc w:val="left"/>
    </w:lvl>
  </w:abstractNum>
  <w:abstractNum w:abstractNumId="13">
    <w:nsid w:val="2470EC97"/>
    <w:multiLevelType w:val="singleLevel"/>
    <w:tmpl w:val="2470EC97"/>
    <w:lvl w:ilvl="0" w:tentative="0">
      <w:start w:val="1"/>
      <w:numFmt w:val="decimal"/>
      <w:lvlText w:val="%1."/>
      <w:lvlJc w:val="left"/>
    </w:lvl>
  </w:abstractNum>
  <w:abstractNum w:abstractNumId="14">
    <w:nsid w:val="25B654F3"/>
    <w:multiLevelType w:val="singleLevel"/>
    <w:tmpl w:val="25B654F3"/>
    <w:lvl w:ilvl="0" w:tentative="0">
      <w:start w:val="1"/>
      <w:numFmt w:val="bullet"/>
      <w:lvlText w:val="•"/>
      <w:lvlJc w:val="left"/>
    </w:lvl>
  </w:abstractNum>
  <w:abstractNum w:abstractNumId="15">
    <w:nsid w:val="2A8F537B"/>
    <w:multiLevelType w:val="singleLevel"/>
    <w:tmpl w:val="2A8F537B"/>
    <w:lvl w:ilvl="0" w:tentative="0">
      <w:start w:val="1"/>
      <w:numFmt w:val="decimal"/>
      <w:lvlText w:val="%1."/>
      <w:lvlJc w:val="left"/>
    </w:lvl>
  </w:abstractNum>
  <w:abstractNum w:abstractNumId="16">
    <w:nsid w:val="46A08BB8"/>
    <w:multiLevelType w:val="singleLevel"/>
    <w:tmpl w:val="46A08BB8"/>
    <w:lvl w:ilvl="0" w:tentative="0">
      <w:start w:val="1"/>
      <w:numFmt w:val="bullet"/>
      <w:lvlText w:val="•"/>
      <w:lvlJc w:val="left"/>
    </w:lvl>
  </w:abstractNum>
  <w:abstractNum w:abstractNumId="17">
    <w:nsid w:val="4A448D8D"/>
    <w:multiLevelType w:val="singleLevel"/>
    <w:tmpl w:val="4A448D8D"/>
    <w:lvl w:ilvl="0" w:tentative="0">
      <w:start w:val="1"/>
      <w:numFmt w:val="decimal"/>
      <w:lvlText w:val="%1."/>
      <w:lvlJc w:val="left"/>
      <w:pPr>
        <w:tabs>
          <w:tab w:val="left" w:pos="425"/>
        </w:tabs>
        <w:ind w:left="425" w:leftChars="0" w:hanging="425" w:firstLineChars="0"/>
      </w:pPr>
      <w:rPr>
        <w:rFonts w:hint="default"/>
      </w:rPr>
    </w:lvl>
  </w:abstractNum>
  <w:abstractNum w:abstractNumId="18">
    <w:nsid w:val="4C1BAE26"/>
    <w:multiLevelType w:val="singleLevel"/>
    <w:tmpl w:val="4C1BAE26"/>
    <w:lvl w:ilvl="0" w:tentative="0">
      <w:start w:val="1"/>
      <w:numFmt w:val="decimal"/>
      <w:lvlText w:val="%1."/>
      <w:lvlJc w:val="left"/>
    </w:lvl>
  </w:abstractNum>
  <w:abstractNum w:abstractNumId="19">
    <w:nsid w:val="4D4DC07F"/>
    <w:multiLevelType w:val="singleLevel"/>
    <w:tmpl w:val="4D4DC07F"/>
    <w:lvl w:ilvl="0" w:tentative="0">
      <w:start w:val="1"/>
      <w:numFmt w:val="decimal"/>
      <w:lvlText w:val="%1."/>
      <w:lvlJc w:val="left"/>
    </w:lvl>
  </w:abstractNum>
  <w:abstractNum w:abstractNumId="20">
    <w:nsid w:val="59ADCABA"/>
    <w:multiLevelType w:val="singleLevel"/>
    <w:tmpl w:val="59ADCABA"/>
    <w:lvl w:ilvl="0" w:tentative="0">
      <w:start w:val="1"/>
      <w:numFmt w:val="bullet"/>
      <w:lvlText w:val="•"/>
      <w:lvlJc w:val="left"/>
    </w:lvl>
  </w:abstractNum>
  <w:abstractNum w:abstractNumId="21">
    <w:nsid w:val="5A241D34"/>
    <w:multiLevelType w:val="singleLevel"/>
    <w:tmpl w:val="5A241D34"/>
    <w:lvl w:ilvl="0" w:tentative="0">
      <w:start w:val="1"/>
      <w:numFmt w:val="decimal"/>
      <w:lvlText w:val="%1."/>
      <w:lvlJc w:val="left"/>
    </w:lvl>
  </w:abstractNum>
  <w:abstractNum w:abstractNumId="22">
    <w:nsid w:val="60382F6E"/>
    <w:multiLevelType w:val="singleLevel"/>
    <w:tmpl w:val="60382F6E"/>
    <w:lvl w:ilvl="0" w:tentative="0">
      <w:start w:val="1"/>
      <w:numFmt w:val="decimal"/>
      <w:lvlText w:val="%1."/>
      <w:lvlJc w:val="left"/>
    </w:lvl>
  </w:abstractNum>
  <w:abstractNum w:abstractNumId="23">
    <w:nsid w:val="72183CF9"/>
    <w:multiLevelType w:val="singleLevel"/>
    <w:tmpl w:val="72183CF9"/>
    <w:lvl w:ilvl="0" w:tentative="0">
      <w:start w:val="1"/>
      <w:numFmt w:val="decimal"/>
      <w:lvlText w:val="%1."/>
      <w:lvlJc w:val="left"/>
    </w:lvl>
  </w:abstractNum>
  <w:num w:numId="1">
    <w:abstractNumId w:val="9"/>
  </w:num>
  <w:num w:numId="2">
    <w:abstractNumId w:val="6"/>
  </w:num>
  <w:num w:numId="3">
    <w:abstractNumId w:val="20"/>
  </w:num>
  <w:num w:numId="4">
    <w:abstractNumId w:val="4"/>
  </w:num>
  <w:num w:numId="5">
    <w:abstractNumId w:val="3"/>
  </w:num>
  <w:num w:numId="6">
    <w:abstractNumId w:val="11"/>
  </w:num>
  <w:num w:numId="7">
    <w:abstractNumId w:val="14"/>
  </w:num>
  <w:num w:numId="8">
    <w:abstractNumId w:val="23"/>
  </w:num>
  <w:num w:numId="9">
    <w:abstractNumId w:val="10"/>
  </w:num>
  <w:num w:numId="10">
    <w:abstractNumId w:val="0"/>
  </w:num>
  <w:num w:numId="11">
    <w:abstractNumId w:val="15"/>
  </w:num>
  <w:num w:numId="12">
    <w:abstractNumId w:val="21"/>
  </w:num>
  <w:num w:numId="13">
    <w:abstractNumId w:val="5"/>
  </w:num>
  <w:num w:numId="14">
    <w:abstractNumId w:val="19"/>
  </w:num>
  <w:num w:numId="15">
    <w:abstractNumId w:val="8"/>
  </w:num>
  <w:num w:numId="16">
    <w:abstractNumId w:val="13"/>
  </w:num>
  <w:num w:numId="17">
    <w:abstractNumId w:val="17"/>
  </w:num>
  <w:num w:numId="18">
    <w:abstractNumId w:val="7"/>
  </w:num>
  <w:num w:numId="19">
    <w:abstractNumId w:val="1"/>
  </w:num>
  <w:num w:numId="20">
    <w:abstractNumId w:val="18"/>
  </w:num>
  <w:num w:numId="21">
    <w:abstractNumId w:val="22"/>
  </w:num>
  <w:num w:numId="22">
    <w:abstractNumId w:val="12"/>
  </w:num>
  <w:num w:numId="23">
    <w:abstractNumId w:val="16"/>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compat>
    <w:splitPgBreakAndParaMark/>
    <w:compatSetting w:name="compatibilityMode" w:uri="http://schemas.microsoft.com/office/word" w:val="12"/>
  </w:compat>
  <w:rsids>
    <w:rsidRoot w:val="00172A27"/>
    <w:rsid w:val="00F33116"/>
    <w:rsid w:val="01125CF4"/>
    <w:rsid w:val="04012776"/>
    <w:rsid w:val="06A41A37"/>
    <w:rsid w:val="097D5E29"/>
    <w:rsid w:val="0B042B57"/>
    <w:rsid w:val="0D6822F4"/>
    <w:rsid w:val="0F17766E"/>
    <w:rsid w:val="0F9800B8"/>
    <w:rsid w:val="10607B05"/>
    <w:rsid w:val="157603D7"/>
    <w:rsid w:val="1B08011A"/>
    <w:rsid w:val="1B2E03CB"/>
    <w:rsid w:val="1D4F528C"/>
    <w:rsid w:val="200C016E"/>
    <w:rsid w:val="204E7E11"/>
    <w:rsid w:val="21745A13"/>
    <w:rsid w:val="281472F2"/>
    <w:rsid w:val="33DF35CD"/>
    <w:rsid w:val="349B2E67"/>
    <w:rsid w:val="36B8029A"/>
    <w:rsid w:val="38DF01C9"/>
    <w:rsid w:val="3B607AB9"/>
    <w:rsid w:val="3C1F4741"/>
    <w:rsid w:val="3DD418B6"/>
    <w:rsid w:val="3FF870AD"/>
    <w:rsid w:val="441D2EC4"/>
    <w:rsid w:val="44EF49DD"/>
    <w:rsid w:val="4AAA7057"/>
    <w:rsid w:val="535A087F"/>
    <w:rsid w:val="537670AC"/>
    <w:rsid w:val="54610E43"/>
    <w:rsid w:val="571E2AD0"/>
    <w:rsid w:val="5ABE62B5"/>
    <w:rsid w:val="6383594A"/>
    <w:rsid w:val="64EE3842"/>
    <w:rsid w:val="6A996C20"/>
    <w:rsid w:val="6DAC1BA7"/>
    <w:rsid w:val="6F014EF8"/>
    <w:rsid w:val="6FC1285A"/>
    <w:rsid w:val="71E4114C"/>
    <w:rsid w:val="7491263A"/>
    <w:rsid w:val="75C128EB"/>
    <w:rsid w:val="77C51823"/>
    <w:rsid w:val="7BFE695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1"/>
      <w:szCs w:val="22"/>
    </w:rPr>
  </w:style>
  <w:style w:type="character" w:default="1" w:styleId="3">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2">
    <w:name w:val="Body Text"/>
    <w:basedOn w:val="1"/>
    <w:qFormat/>
    <w:uiPriority w:val="1"/>
    <w:rPr>
      <w:rFonts w:ascii="Trebuchet MS" w:hAnsi="Trebuchet MS" w:eastAsia="Trebuchet MS" w:cs="Trebuchet MS"/>
      <w:sz w:val="26"/>
      <w:szCs w:val="26"/>
      <w:lang w:val="en-US" w:eastAsia="en-US" w:bidi="ar-SA"/>
    </w:rPr>
  </w:style>
  <w:style w:type="paragraph" w:customStyle="1" w:styleId="5">
    <w:name w:val="Default"/>
    <w:unhideWhenUsed/>
    <w:uiPriority w:val="99"/>
    <w:pPr>
      <w:widowControl w:val="0"/>
      <w:autoSpaceDE w:val="0"/>
      <w:autoSpaceDN w:val="0"/>
      <w:adjustRightInd w:val="0"/>
      <w:spacing w:beforeLines="0" w:afterLines="0"/>
    </w:pPr>
    <w:rPr>
      <w:rFonts w:hint="default" w:ascii="Times New Roman" w:hAnsi="Times New Roman" w:eastAsia="Times New Roman" w:cstheme="minorBidi"/>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1.png"/><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wmf"/><Relationship Id="rId22" Type="http://schemas.openxmlformats.org/officeDocument/2006/relationships/oleObject" Target="embeddings/oleObject6.bin"/><Relationship Id="rId21" Type="http://schemas.openxmlformats.org/officeDocument/2006/relationships/image" Target="media/image13.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12.wmf"/><Relationship Id="rId18" Type="http://schemas.openxmlformats.org/officeDocument/2006/relationships/oleObject" Target="embeddings/oleObject4.bin"/><Relationship Id="rId17" Type="http://schemas.openxmlformats.org/officeDocument/2006/relationships/image" Target="media/image11.wmf"/><Relationship Id="rId16" Type="http://schemas.openxmlformats.org/officeDocument/2006/relationships/oleObject" Target="embeddings/oleObject3.bin"/><Relationship Id="rId15" Type="http://schemas.openxmlformats.org/officeDocument/2006/relationships/image" Target="media/image10.wmf"/><Relationship Id="rId14" Type="http://schemas.openxmlformats.org/officeDocument/2006/relationships/oleObject" Target="embeddings/oleObject2.bin"/><Relationship Id="rId13" Type="http://schemas.openxmlformats.org/officeDocument/2006/relationships/image" Target="media/image9.wmf"/><Relationship Id="rId12" Type="http://schemas.openxmlformats.org/officeDocument/2006/relationships/oleObject" Target="embeddings/oleObject1.bin"/><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25</TotalTime>
  <ScaleCrop>false</ScaleCrop>
  <LinksUpToDate>false</LinksUpToDate>
  <Application>WPS Office_10.2.0.7636_F1E327BC-269C-435d-A152-05C5408002CA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2020-05-01T08:20:00Z</dcterms:created>
  <dc:creator>dell</dc:creator>
  <cp:lastModifiedBy>Simran Gupta</cp:lastModifiedBy>
  <dcterms:modified xsi:type="dcterms:W3CDTF">2020-05-23T05:36:48Z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